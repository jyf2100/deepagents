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3FC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## ui/src/components/UploadFile/index.tsx</w:t>
      </w:r>
    </w:p>
    <w:p w14:paraId="0DB6E3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```typescript</w:t>
      </w:r>
    </w:p>
    <w:p w14:paraId="39C50B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import { agentApi } from "@/services/agent";</w:t>
      </w:r>
    </w:p>
    <w:p w14:paraId="5DB2C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import { filePath } from "@/services/config";</w:t>
      </w:r>
    </w:p>
    <w:p w14:paraId="61B5D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export const uploadFileService = async (file: any, callback: any): Promise&lt;any&gt; =&gt; {</w:t>
      </w:r>
    </w:p>
    <w:p w14:paraId="3CEE3E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try {</w:t>
      </w:r>
    </w:p>
    <w:p w14:paraId="4A2AC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  const formData = new FormData();</w:t>
      </w:r>
    </w:p>
    <w:p w14:paraId="56D68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  formData.append('file', file);</w:t>
      </w:r>
    </w:p>
    <w:p w14:paraId="5F48FC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  formData.append('object_key', file.name);</w:t>
      </w:r>
    </w:p>
    <w:p w14:paraId="4FD1D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3"/>
          <w:szCs w:val="15"/>
        </w:rPr>
      </w:pPr>
      <w:r>
        <w:rPr>
          <w:rFonts w:hint="eastAsia"/>
          <w:sz w:val="16"/>
          <w:szCs w:val="18"/>
        </w:rPr>
        <w:t xml:space="preserve">    formData.append('directory', filePath);</w:t>
      </w:r>
    </w:p>
    <w:p w14:paraId="1A624F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  const config = {</w:t>
      </w:r>
    </w:p>
    <w:p w14:paraId="607E1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    headers: { 'Content-Type': 'multipart/form-data;charset=utf-8' },</w:t>
      </w:r>
    </w:p>
    <w:p w14:paraId="159DD3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    onUploadProgress: (progressEvent: any) =&gt; {</w:t>
      </w:r>
    </w:p>
    <w:p w14:paraId="31A0F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      const { loaded, total } = progressEvent;</w:t>
      </w:r>
    </w:p>
    <w:p w14:paraId="1EDF0C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      const progress = Math.round((loaded * 100) / total)-1;</w:t>
      </w:r>
    </w:p>
    <w:p w14:paraId="581029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      callback(progress)</w:t>
      </w:r>
    </w:p>
    <w:p w14:paraId="633F7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    }</w:t>
      </w:r>
    </w:p>
    <w:p w14:paraId="0FDF4E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  };</w:t>
      </w:r>
    </w:p>
    <w:p w14:paraId="623024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  const data = await agentApi.uploadFileApi(formData, config);</w:t>
      </w:r>
    </w:p>
    <w:p w14:paraId="4C55E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  if (data) {</w:t>
      </w:r>
    </w:p>
    <w:p w14:paraId="03335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    callback(100, data)</w:t>
      </w:r>
    </w:p>
    <w:p w14:paraId="7FFE8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  }</w:t>
      </w:r>
    </w:p>
    <w:p w14:paraId="699D4A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  return data</w:t>
      </w:r>
    </w:p>
    <w:p w14:paraId="7593F0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} catch (error) {</w:t>
      </w:r>
      <w:bookmarkStart w:id="0" w:name="_GoBack"/>
      <w:bookmarkEnd w:id="0"/>
    </w:p>
    <w:p w14:paraId="0D7CDC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   console.error('Error uploading file:', error);</w:t>
      </w:r>
    </w:p>
    <w:p w14:paraId="0C321B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''</w:t>
      </w:r>
    </w:p>
    <w:p w14:paraId="25E318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}</w:t>
      </w:r>
    </w:p>
    <w:p w14:paraId="16102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};</w:t>
      </w:r>
    </w:p>
    <w:p w14:paraId="6E082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export const deleteFileService = async (name: any, callback: any): Promise&lt;any&gt; =&gt; {</w:t>
      </w:r>
    </w:p>
    <w:p w14:paraId="53745F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try {</w:t>
      </w:r>
    </w:p>
    <w:p w14:paraId="7B2CE2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const formData = new FormData();</w:t>
      </w:r>
    </w:p>
    <w:p w14:paraId="55C02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formData.append('object_key', name);</w:t>
      </w:r>
    </w:p>
    <w:p w14:paraId="4B126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const config = {</w:t>
      </w:r>
    </w:p>
    <w:p w14:paraId="193E8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headers: {'Content-Type': 'application/x-www-form-urlencoded'},</w:t>
      </w:r>
    </w:p>
    <w:p w14:paraId="03CFD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};</w:t>
      </w:r>
    </w:p>
    <w:p w14:paraId="66B13A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const data = await agentApi.deleteFileApi(formData,config);</w:t>
      </w:r>
    </w:p>
    <w:p w14:paraId="554C31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(data) {</w:t>
      </w:r>
    </w:p>
    <w:p w14:paraId="4090E4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callback(100, data)</w:t>
      </w:r>
    </w:p>
    <w:p w14:paraId="7BDD51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256065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data</w:t>
      </w:r>
    </w:p>
    <w:p w14:paraId="7D664F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} catch (error) {</w:t>
      </w:r>
    </w:p>
    <w:p w14:paraId="668D46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console.error('Error uploading file:', error);</w:t>
      </w:r>
    </w:p>
    <w:p w14:paraId="45AF5C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''</w:t>
      </w:r>
    </w:p>
    <w:p w14:paraId="40E35A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}</w:t>
      </w:r>
    </w:p>
    <w:p w14:paraId="4F114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};</w:t>
      </w:r>
    </w:p>
    <w:p w14:paraId="32B856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## ui/src/components/AttachmentList/index.tsx</w:t>
      </w:r>
    </w:p>
    <w:p w14:paraId="79D78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```typescript</w:t>
      </w:r>
    </w:p>
    <w:p w14:paraId="1DF42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{ iconType } from "@/utils/constants";</w:t>
      </w:r>
    </w:p>
    <w:p w14:paraId="3AA15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docxIcon from "@/assets/icon/docx.png";</w:t>
      </w:r>
    </w:p>
    <w:p w14:paraId="4F092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{ Tooltip } from "antd";</w:t>
      </w:r>
    </w:p>
    <w:p w14:paraId="4C44A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FileIcon from "../UploadFile/file-icon";</w:t>
      </w:r>
    </w:p>
    <w:p w14:paraId="633E7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type Props = {</w:t>
      </w:r>
    </w:p>
    <w:p w14:paraId="6EB8C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files: CHAT.TFile[];</w:t>
      </w:r>
    </w:p>
    <w:p w14:paraId="01681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preview?: boolean;</w:t>
      </w:r>
    </w:p>
    <w:p w14:paraId="61356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remove?: (index: number) =&gt; void;</w:t>
      </w:r>
    </w:p>
    <w:p w14:paraId="7F0842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review?: (file: CHAT.TFile) =&gt; void;</w:t>
      </w:r>
    </w:p>
    <w:p w14:paraId="2A3E9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};</w:t>
      </w:r>
    </w:p>
    <w:p w14:paraId="31C598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const GeneralInput: GenieType.FC&lt;Props&gt; = (props) =&gt; {</w:t>
      </w:r>
    </w:p>
    <w:p w14:paraId="105B8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const { files, preview, remove, review } = props;</w:t>
      </w:r>
    </w:p>
    <w:p w14:paraId="394279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const formatSize = (size: number) =&gt; {</w:t>
      </w:r>
    </w:p>
    <w:p w14:paraId="4C622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const units = ["B", "KB", "MB", "GB"];</w:t>
      </w:r>
    </w:p>
    <w:p w14:paraId="69397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let unitIndex = 0;</w:t>
      </w:r>
    </w:p>
    <w:p w14:paraId="7B155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while (size &gt;= 1024 &amp;&amp; unitIndex &lt; units.length - 1) {</w:t>
      </w:r>
    </w:p>
    <w:p w14:paraId="29BF9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size /= 1024;</w:t>
      </w:r>
    </w:p>
    <w:p w14:paraId="73D4C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unitIndex++;</w:t>
      </w:r>
    </w:p>
    <w:p w14:paraId="100249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409722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`${size?.toFixed(2)} ${units[unitIndex]}`;</w:t>
      </w:r>
    </w:p>
    <w:p w14:paraId="7D7865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};</w:t>
      </w:r>
    </w:p>
    <w:p w14:paraId="61478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const combinIcon = (f: CHAT.TFile) =&gt; {</w:t>
      </w:r>
    </w:p>
    <w:p w14:paraId="7C5CE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const imgType = ["jpg", "png", "jpeg"];</w:t>
      </w:r>
    </w:p>
    <w:p w14:paraId="547613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(imgType.includes(f.type)) {</w:t>
      </w:r>
    </w:p>
    <w:p w14:paraId="4817E5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return f.url;</w:t>
      </w:r>
    </w:p>
    <w:p w14:paraId="510C2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 else {</w:t>
      </w:r>
    </w:p>
    <w:p w14:paraId="4E0D0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return iconType[f.type] || docxIcon;</w:t>
      </w:r>
    </w:p>
    <w:p w14:paraId="681CA4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4CF295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};</w:t>
      </w:r>
    </w:p>
    <w:p w14:paraId="7315BC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const removeFile = (index: number) =&gt; {</w:t>
      </w:r>
    </w:p>
    <w:p w14:paraId="32B408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remove?.(index);</w:t>
      </w:r>
    </w:p>
    <w:p w14:paraId="5DFCCA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};</w:t>
      </w:r>
    </w:p>
    <w:p w14:paraId="1B2FF4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const reviewFile = (f: CHAT.TFile) =&gt; {</w:t>
      </w:r>
    </w:p>
    <w:p w14:paraId="19C9EC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review?.(f);</w:t>
      </w:r>
    </w:p>
    <w:p w14:paraId="4D065C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};</w:t>
      </w:r>
    </w:p>
    <w:p w14:paraId="7652B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const renderFile = (f: CHAT.TFile, index: number) =&gt; {</w:t>
      </w:r>
    </w:p>
    <w:p w14:paraId="4B562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(</w:t>
      </w:r>
    </w:p>
    <w:p w14:paraId="273075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&lt;div</w:t>
      </w:r>
    </w:p>
    <w:p w14:paraId="45698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key={index}</w:t>
      </w:r>
    </w:p>
    <w:p w14:paraId="39D38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className={`group max-w-[60%] h-56 rounded-xl border border-[#E9E9F0] p-[8px] pr-[12px] box-border flex items-center relative ${preview ? "cursor-pointer" : "cursor-default"}`}</w:t>
      </w:r>
    </w:p>
    <w:p w14:paraId="372DA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onClick={() =&gt; reviewFile(f)}</w:t>
      </w:r>
    </w:p>
    <w:p w14:paraId="0618F1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&gt;</w:t>
      </w:r>
    </w:p>
    <w:p w14:paraId="0D004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&lt;FileIcon file={f} className="w-[32px] h-[32px]" /&gt;</w:t>
      </w:r>
    </w:p>
    <w:p w14:paraId="260E9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&lt;div className="flex-1 ml-[4px] overflow-hidden"&gt;</w:t>
      </w:r>
    </w:p>
    <w:p w14:paraId="5E0CAE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&lt;Tooltip title={f.name}&gt;</w:t>
      </w:r>
    </w:p>
    <w:p w14:paraId="310071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&lt;div className="w-full overflow-hidden whitespace-nowrap text-ellipsis text-[14px] text-[#27272A] leading-[20px]"&gt;</w:t>
      </w:r>
    </w:p>
    <w:p w14:paraId="6E839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{f.name}</w:t>
      </w:r>
    </w:p>
    <w:p w14:paraId="12898C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6698F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&lt;/Tooltip&gt;</w:t>
      </w:r>
    </w:p>
    <w:p w14:paraId="00A00F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&lt;div className="w-full text-[12px] text-[#9E9FA3] leading-[18px]"&gt;</w:t>
      </w:r>
    </w:p>
    <w:p w14:paraId="3FC558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{formatSize(f.size)}</w:t>
      </w:r>
    </w:p>
    <w:p w14:paraId="40A9D4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4F2F8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F894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&lt;/div&gt;</w:t>
      </w:r>
    </w:p>
    <w:p w14:paraId="1541F3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);</w:t>
      </w:r>
    </w:p>
    <w:p w14:paraId="40126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};</w:t>
      </w:r>
    </w:p>
    <w:p w14:paraId="08EAE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return (</w:t>
      </w:r>
    </w:p>
    <w:p w14:paraId="5FB12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&lt;div className="w-full flex gap-8 flex-wrap"&gt;</w:t>
      </w:r>
    </w:p>
    <w:p w14:paraId="3AC57D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{files.map((f, index) =&gt; renderFile(f, index))}</w:t>
      </w:r>
    </w:p>
    <w:p w14:paraId="19AF3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&lt;/div&gt;</w:t>
      </w:r>
    </w:p>
    <w:p w14:paraId="385B8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);</w:t>
      </w:r>
    </w:p>
    <w:p w14:paraId="11D15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};</w:t>
      </w:r>
    </w:p>
    <w:p w14:paraId="7630F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export default GeneralInput;</w:t>
      </w:r>
    </w:p>
    <w:p w14:paraId="7107F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ui/src/utils/request.ts</w:t>
      </w:r>
    </w:p>
    <w:p w14:paraId="7E8DCD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```typescript</w:t>
      </w:r>
    </w:p>
    <w:p w14:paraId="6FB1F7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{ getServiceBaseUrl } from "@/services/config";</w:t>
      </w:r>
    </w:p>
    <w:p w14:paraId="34365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axios, { AxiosInstance, AxiosResponse } from "axios";</w:t>
      </w:r>
    </w:p>
    <w:p w14:paraId="7789E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import { showMessage } from "./utils";</w:t>
      </w:r>
    </w:p>
    <w:p w14:paraId="5C344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const createRequestInstance = (): AxiosInstance =&gt; {</w:t>
      </w:r>
    </w:p>
    <w:p w14:paraId="7B01C5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return axios.create({</w:t>
      </w:r>
    </w:p>
    <w:p w14:paraId="15FB5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baseURL: getServiceBaseUrl(),</w:t>
      </w:r>
    </w:p>
    <w:p w14:paraId="16EE39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timeout: 10000,</w:t>
      </w:r>
    </w:p>
    <w:p w14:paraId="14B9F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headers: { "Content-Type": "application/json" },</w:t>
      </w:r>
    </w:p>
    <w:p w14:paraId="46B171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});</w:t>
      </w:r>
    </w:p>
    <w:p w14:paraId="3EC06D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};</w:t>
      </w:r>
    </w:p>
    <w:p w14:paraId="11CB41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let request: AxiosInstance = createRequestInstance();</w:t>
      </w:r>
    </w:p>
    <w:p w14:paraId="721C43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export const reinitializeRequest = (): AxiosInstance =&gt; {</w:t>
      </w:r>
    </w:p>
    <w:p w14:paraId="06625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request = createRequestInstance();</w:t>
      </w:r>
    </w:p>
    <w:p w14:paraId="63C05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request.interceptors.request.use(</w:t>
      </w:r>
    </w:p>
    <w:p w14:paraId="711CC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(config) =&gt; {</w:t>
      </w:r>
    </w:p>
    <w:p w14:paraId="1358B3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return config;</w:t>
      </w:r>
    </w:p>
    <w:p w14:paraId="73C56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},</w:t>
      </w:r>
    </w:p>
    <w:p w14:paraId="18FCF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(error) =&gt; {</w:t>
      </w:r>
    </w:p>
    <w:p w14:paraId="2D397C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console.error("请求错误:", error);</w:t>
      </w:r>
    </w:p>
    <w:p w14:paraId="4F33CE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return Promise.reject(error);</w:t>
      </w:r>
    </w:p>
    <w:p w14:paraId="63EDE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2E8735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);</w:t>
      </w:r>
    </w:p>
    <w:p w14:paraId="038841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request.interceptors.response.use(</w:t>
      </w:r>
    </w:p>
    <w:p w14:paraId="4DF723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(response: AxiosResponse) =&gt; {</w:t>
      </w:r>
    </w:p>
    <w:p w14:paraId="3ADC3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const { data, status } = response;</w:t>
      </w:r>
    </w:p>
    <w:p w14:paraId="56D1EA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if (status === 200) {</w:t>
      </w:r>
    </w:p>
    <w:p w14:paraId="3E03F6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(data.code === 200) {</w:t>
      </w:r>
    </w:p>
    <w:p w14:paraId="6B543B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return data.data;</w:t>
      </w:r>
    </w:p>
    <w:p w14:paraId="03332A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 else if (data.code === 401) {</w:t>
      </w:r>
    </w:p>
    <w:p w14:paraId="7F30BD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noAuth("*");</w:t>
      </w:r>
    </w:p>
    <w:p w14:paraId="6B7C1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 else if (data.code == 500) {</w:t>
      </w:r>
    </w:p>
    <w:p w14:paraId="277DA9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return data;</w:t>
      </w:r>
    </w:p>
    <w:p w14:paraId="63811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 else if(data?.status=="200"){</w:t>
      </w:r>
    </w:p>
    <w:p w14:paraId="4069AD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return data.data;</w:t>
      </w:r>
    </w:p>
    <w:p w14:paraId="049CC6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 else {</w:t>
      </w:r>
    </w:p>
    <w:p w14:paraId="7FBC8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showMessage()?.error(data.msg || "请求失败");</w:t>
      </w:r>
    </w:p>
    <w:p w14:paraId="5264A1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return Promise.reject(new Error(data.msg || "请求失败"));</w:t>
      </w:r>
    </w:p>
    <w:p w14:paraId="14640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0E829E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}</w:t>
      </w:r>
    </w:p>
    <w:p w14:paraId="7C25AD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return response;</w:t>
      </w:r>
    </w:p>
    <w:p w14:paraId="4AD3D4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},</w:t>
      </w:r>
    </w:p>
    <w:p w14:paraId="490EAF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(error) =&gt; {</w:t>
      </w:r>
    </w:p>
    <w:p w14:paraId="56A0B7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const message = showMessage();</w:t>
      </w:r>
    </w:p>
    <w:p w14:paraId="01ADFD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if (error.response) {</w:t>
      </w:r>
    </w:p>
    <w:p w14:paraId="1D62D8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const { status, data: resData } = error.response;</w:t>
      </w:r>
    </w:p>
    <w:p w14:paraId="517497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switch (status) {</w:t>
      </w:r>
    </w:p>
    <w:p w14:paraId="330AB2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case 400:</w:t>
      </w:r>
    </w:p>
    <w:p w14:paraId="13604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message?.error(resData?.data?.msg||resData?.detail||error.message || "请求的资源不存在");</w:t>
      </w:r>
    </w:p>
    <w:p w14:paraId="567CA9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break;</w:t>
      </w:r>
    </w:p>
    <w:p w14:paraId="5160A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case 401:</w:t>
      </w:r>
    </w:p>
    <w:p w14:paraId="3B513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noAuth("*");</w:t>
      </w:r>
    </w:p>
    <w:p w14:paraId="4E34C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break;</w:t>
      </w:r>
    </w:p>
    <w:p w14:paraId="03E6C5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case 403:</w:t>
      </w:r>
    </w:p>
    <w:p w14:paraId="45EB0F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message?.error(error.message || "没有权限访问");</w:t>
      </w:r>
    </w:p>
    <w:p w14:paraId="2D3D8C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break;</w:t>
      </w:r>
    </w:p>
    <w:p w14:paraId="26F909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case 404:</w:t>
      </w:r>
    </w:p>
    <w:p w14:paraId="4F909F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return Promise.reject(error||'请求的资源不存在');</w:t>
      </w:r>
    </w:p>
    <w:p w14:paraId="1A3BD7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case 500:</w:t>
      </w:r>
    </w:p>
    <w:p w14:paraId="35DB5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message?.error(resData?.data?.msg||error.message || "服务器内部错误");</w:t>
      </w:r>
    </w:p>
    <w:p w14:paraId="1569D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break;</w:t>
      </w:r>
    </w:p>
    <w:p w14:paraId="78C840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default:</w:t>
      </w:r>
    </w:p>
    <w:p w14:paraId="7299B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message?.error(error.message || `请求失败，状态码: ${status}`);</w:t>
      </w:r>
    </w:p>
    <w:p w14:paraId="6035F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087F6F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} else if (error.request) {</w:t>
      </w:r>
    </w:p>
    <w:p w14:paraId="77CAD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message?.error(error.message || "网络错误，请检查网络连接");</w:t>
      </w:r>
    </w:p>
    <w:p w14:paraId="44829E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} else {</w:t>
      </w:r>
    </w:p>
    <w:p w14:paraId="224C3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message?.error("请求配置错误");</w:t>
      </w:r>
    </w:p>
    <w:p w14:paraId="41619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}</w:t>
      </w:r>
    </w:p>
    <w:p w14:paraId="76A6A2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return Promise.reject(error);</w:t>
      </w:r>
    </w:p>
    <w:p w14:paraId="1A102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0C2FB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);</w:t>
      </w:r>
    </w:p>
    <w:p w14:paraId="350BF8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return request;</w:t>
      </w:r>
    </w:p>
    <w:p w14:paraId="7865E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};</w:t>
      </w:r>
    </w:p>
    <w:p w14:paraId="787246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request.interceptors.request.use(</w:t>
      </w:r>
    </w:p>
    <w:p w14:paraId="791AB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(config) =&gt; {</w:t>
      </w:r>
    </w:p>
    <w:p w14:paraId="53C19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config;</w:t>
      </w:r>
    </w:p>
    <w:p w14:paraId="54A05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},</w:t>
      </w:r>
    </w:p>
    <w:p w14:paraId="6606DC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(error) =&gt; {</w:t>
      </w:r>
    </w:p>
    <w:p w14:paraId="26849A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console.error("请求错误:", error);</w:t>
      </w:r>
    </w:p>
    <w:p w14:paraId="5D4B13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Promise.reject(error);</w:t>
      </w:r>
    </w:p>
    <w:p w14:paraId="7BD12D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}</w:t>
      </w:r>
    </w:p>
    <w:p w14:paraId="76BE96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);</w:t>
      </w:r>
    </w:p>
    <w:p w14:paraId="0C604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const noAuth = (url?: string) =&gt; {</w:t>
      </w:r>
    </w:p>
    <w:p w14:paraId="4AE429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showMessage()?.error("未登录");</w:t>
      </w:r>
    </w:p>
    <w:p w14:paraId="07697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if (url) {</w:t>
      </w:r>
    </w:p>
    <w:p w14:paraId="66C505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location.href = url;</w:t>
      </w:r>
    </w:p>
    <w:p w14:paraId="39B7E3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}</w:t>
      </w:r>
    </w:p>
    <w:p w14:paraId="3BC4B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};</w:t>
      </w:r>
    </w:p>
    <w:p w14:paraId="5E34C6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request.interceptors.response.use(</w:t>
      </w:r>
    </w:p>
    <w:p w14:paraId="326969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(response: AxiosResponse) =&gt; {</w:t>
      </w:r>
    </w:p>
    <w:p w14:paraId="6FE65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const { data, status } = response;</w:t>
      </w:r>
    </w:p>
    <w:p w14:paraId="115BD9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(status === 200) {</w:t>
      </w:r>
    </w:p>
    <w:p w14:paraId="5D4E71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if (data.code === 200) {</w:t>
      </w:r>
    </w:p>
    <w:p w14:paraId="1CAA2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data.data;</w:t>
      </w:r>
    </w:p>
    <w:p w14:paraId="6452B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} else if (data.code === 401) {</w:t>
      </w:r>
    </w:p>
    <w:p w14:paraId="64F54A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noAuth("*");</w:t>
      </w:r>
    </w:p>
    <w:p w14:paraId="46F463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} else if (data.code == 500) {</w:t>
      </w:r>
    </w:p>
    <w:p w14:paraId="642E1F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data;</w:t>
      </w:r>
    </w:p>
    <w:p w14:paraId="21971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} else if(data?.status=="200"){</w:t>
      </w:r>
    </w:p>
    <w:p w14:paraId="7A807E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return data.data;</w:t>
      </w:r>
    </w:p>
    <w:p w14:paraId="0BFC2B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} else {</w:t>
      </w:r>
    </w:p>
    <w:p w14:paraId="16589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showMessage()?.error(data.msg || "请求失败");</w:t>
      </w:r>
    </w:p>
    <w:p w14:paraId="339FC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Promise.reject(new Error(data.msg || "请求失败"));</w:t>
      </w:r>
    </w:p>
    <w:p w14:paraId="16224E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}</w:t>
      </w:r>
    </w:p>
    <w:p w14:paraId="2C7E43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7DB22B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response;</w:t>
      </w:r>
    </w:p>
    <w:p w14:paraId="002A4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},</w:t>
      </w:r>
    </w:p>
    <w:p w14:paraId="5E64E2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(error) =&gt; {</w:t>
      </w:r>
    </w:p>
    <w:p w14:paraId="78705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const message = showMessage();</w:t>
      </w:r>
    </w:p>
    <w:p w14:paraId="140312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if (error.response) {</w:t>
      </w:r>
    </w:p>
    <w:p w14:paraId="502A86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const { status, data: resData } = error.response;</w:t>
      </w:r>
    </w:p>
    <w:p w14:paraId="09ADA3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switch (status) {</w:t>
      </w:r>
    </w:p>
    <w:p w14:paraId="79FE1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case 400:</w:t>
      </w:r>
    </w:p>
    <w:p w14:paraId="3957F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message?.error(resData?.data?.msg||resData?.detail||error.message || "请求的资源不存在");</w:t>
      </w:r>
    </w:p>
    <w:p w14:paraId="1AD6E6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break;</w:t>
      </w:r>
    </w:p>
    <w:p w14:paraId="227C17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case 401:</w:t>
      </w:r>
    </w:p>
    <w:p w14:paraId="45E2D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noAuth("*");</w:t>
      </w:r>
    </w:p>
    <w:p w14:paraId="05450C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break;</w:t>
      </w:r>
    </w:p>
    <w:p w14:paraId="06E3D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case 403:</w:t>
      </w:r>
    </w:p>
    <w:p w14:paraId="24A07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message?.error(error.message || "没有权限访问");</w:t>
      </w:r>
    </w:p>
    <w:p w14:paraId="353F86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break;</w:t>
      </w:r>
    </w:p>
    <w:p w14:paraId="402296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case 404:</w:t>
      </w:r>
    </w:p>
    <w:p w14:paraId="1C7652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message?.error(error.message || "请求的资源不存在");</w:t>
      </w:r>
    </w:p>
    <w:p w14:paraId="7E1A6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break;</w:t>
      </w:r>
    </w:p>
    <w:p w14:paraId="7341BA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case 500:</w:t>
      </w:r>
    </w:p>
    <w:p w14:paraId="0E1814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message?.error(resData?.data?.msg||error.message || "服务器内部错误");</w:t>
      </w:r>
    </w:p>
    <w:p w14:paraId="06921B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break;</w:t>
      </w:r>
    </w:p>
    <w:p w14:paraId="3C678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default:</w:t>
      </w:r>
    </w:p>
    <w:p w14:paraId="1A03E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message?.error(error.message || `请求失败，状态码: ${status}`);</w:t>
      </w:r>
    </w:p>
    <w:p w14:paraId="52418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}</w:t>
      </w:r>
    </w:p>
    <w:p w14:paraId="4A088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} else if (error.request) {</w:t>
      </w:r>
    </w:p>
    <w:p w14:paraId="6B4A43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message?.error(error.message || "网络错误，请检查网络连接");</w:t>
      </w:r>
    </w:p>
    <w:p w14:paraId="154A69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} else {</w:t>
      </w:r>
    </w:p>
    <w:p w14:paraId="04613F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message?.error("请求配置错误");</w:t>
      </w:r>
    </w:p>
    <w:p w14:paraId="083FE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}</w:t>
      </w:r>
    </w:p>
    <w:p w14:paraId="0F87B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return Promise.reject(error);</w:t>
      </w:r>
    </w:p>
    <w:p w14:paraId="6513D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}</w:t>
      </w:r>
    </w:p>
    <w:p w14:paraId="21ADC8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);</w:t>
      </w:r>
    </w:p>
    <w:p w14:paraId="5BB199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export default request;</w:t>
      </w:r>
    </w:p>
    <w:p w14:paraId="7774F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ui/src/App.tsx</w:t>
      </w:r>
    </w:p>
    <w:p w14:paraId="70B5F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```typescript</w:t>
      </w:r>
    </w:p>
    <w:p w14:paraId="6E9316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React from 'react';</w:t>
      </w:r>
    </w:p>
    <w:p w14:paraId="133BCE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{ RouterProvider } from 'react-router-dom';</w:t>
      </w:r>
    </w:p>
    <w:p w14:paraId="1581BA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import router from './router';</w:t>
      </w:r>
    </w:p>
    <w:p w14:paraId="0C2CB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const App: GenieType.FC = React.memo(() =&gt; {</w:t>
      </w:r>
    </w:p>
    <w:p w14:paraId="48C97B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return (</w:t>
      </w:r>
    </w:p>
    <w:p w14:paraId="5ED2A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&lt;RouterProvider router={router} /&gt;</w:t>
      </w:r>
    </w:p>
    <w:p w14:paraId="02AC66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);</w:t>
      </w:r>
    </w:p>
    <w:p w14:paraId="4A01F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});</w:t>
      </w:r>
    </w:p>
    <w:p w14:paraId="31193E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export default App;</w:t>
      </w:r>
    </w:p>
    <w:p w14:paraId="74A5DE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ui/src/types/message.ts</w:t>
      </w:r>
    </w:p>
    <w:p w14:paraId="071BFE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```typescript</w:t>
      </w:r>
    </w:p>
    <w:p w14:paraId="1FCBAD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declare global {</w:t>
      </w:r>
    </w:p>
    <w:p w14:paraId="225A6F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namespace MESSAGE {</w:t>
      </w:r>
    </w:p>
    <w:p w14:paraId="40EBD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type PlanStatus = 'not_started' | 'in_progress' | 'completed'</w:t>
      </w:r>
    </w:p>
    <w:p w14:paraId="7ACD9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type ToolResult = {</w:t>
      </w:r>
    </w:p>
    <w:p w14:paraId="1137A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toolName: string</w:t>
      </w:r>
    </w:p>
    <w:p w14:paraId="6D90BD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toolResult: string</w:t>
      </w:r>
    </w:p>
    <w:p w14:paraId="66D11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toolParam?: {</w:t>
      </w:r>
    </w:p>
    <w:p w14:paraId="397DCD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query: string</w:t>
      </w:r>
    </w:p>
    <w:p w14:paraId="64BD2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}</w:t>
      </w:r>
    </w:p>
    <w:p w14:paraId="04E168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186C3D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type History = MsgItem[]</w:t>
      </w:r>
    </w:p>
    <w:p w14:paraId="143575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type MsgItem = {</w:t>
      </w:r>
    </w:p>
    <w:p w14:paraId="18F31A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logId: number</w:t>
      </w:r>
    </w:p>
    <w:p w14:paraId="0B403B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name: string</w:t>
      </w:r>
    </w:p>
    <w:p w14:paraId="4EDA7C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createTime: string</w:t>
      </w:r>
    </w:p>
    <w:p w14:paraId="00C3BB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agentId: string</w:t>
      </w:r>
    </w:p>
    <w:p w14:paraId="04DE75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deleted: boolean</w:t>
      </w:r>
    </w:p>
    <w:p w14:paraId="47F117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sessionId: string</w:t>
      </w:r>
    </w:p>
    <w:p w14:paraId="58DE6D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requestId: string</w:t>
      </w:r>
    </w:p>
    <w:p w14:paraId="0D637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question: Question</w:t>
      </w:r>
    </w:p>
    <w:p w14:paraId="4A0F6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answer: Answer</w:t>
      </w:r>
    </w:p>
    <w:p w14:paraId="7FF92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taskStatus: number</w:t>
      </w:r>
    </w:p>
    <w:p w14:paraId="56F5E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6ACC5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type FileItem =  {</w:t>
      </w:r>
    </w:p>
    <w:p w14:paraId="22897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name: string,</w:t>
      </w:r>
    </w:p>
    <w:p w14:paraId="54226D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url: string,</w:t>
      </w:r>
    </w:p>
    <w:p w14:paraId="58916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type: string,</w:t>
      </w:r>
    </w:p>
    <w:p w14:paraId="77358E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size: number</w:t>
      </w:r>
    </w:p>
    <w:p w14:paraId="37B15B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717EFC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interface Question {</w:t>
      </w:r>
    </w:p>
    <w:p w14:paraId="1E514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query: string</w:t>
      </w:r>
    </w:p>
    <w:p w14:paraId="58D36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agentId: number</w:t>
      </w:r>
    </w:p>
    <w:p w14:paraId="31955D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sessionId: string</w:t>
      </w:r>
    </w:p>
    <w:p w14:paraId="67CCB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requestId: string</w:t>
      </w:r>
    </w:p>
    <w:p w14:paraId="1B0937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file: FileInfo</w:t>
      </w:r>
    </w:p>
    <w:p w14:paraId="36D5D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files: FileInfo[]</w:t>
      </w:r>
    </w:p>
    <w:p w14:paraId="19BD5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erp: string</w:t>
      </w:r>
    </w:p>
    <w:p w14:paraId="19A61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reAnswer: boolean</w:t>
      </w:r>
    </w:p>
    <w:p w14:paraId="1F310E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token: string</w:t>
      </w:r>
    </w:p>
    <w:p w14:paraId="01F555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extParams: ExtParams</w:t>
      </w:r>
    </w:p>
    <w:p w14:paraId="70B1A5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type: string</w:t>
      </w:r>
    </w:p>
    <w:p w14:paraId="5F5D78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commandCode: string</w:t>
      </w:r>
    </w:p>
    <w:p w14:paraId="5F8CAC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multiAgentReAnswer: boolean</w:t>
      </w:r>
    </w:p>
    <w:p w14:paraId="03186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traceId: string</w:t>
      </w:r>
    </w:p>
    <w:p w14:paraId="50988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nextMessageKey: string</w:t>
      </w:r>
    </w:p>
    <w:p w14:paraId="3F798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isStream: string</w:t>
      </w:r>
    </w:p>
    <w:p w14:paraId="5EF1CF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outputStyle: string</w:t>
      </w:r>
    </w:p>
    <w:p w14:paraId="56D4C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callbackUrl: string</w:t>
      </w:r>
    </w:p>
    <w:p w14:paraId="3EE98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45150D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interface ExtParams {</w:t>
      </w:r>
    </w:p>
    <w:p w14:paraId="02C34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isMultiAgent: boolean</w:t>
      </w:r>
    </w:p>
    <w:p w14:paraId="5C29F3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39477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interface Answer {</w:t>
      </w:r>
    </w:p>
    <w:p w14:paraId="63FDF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status: string</w:t>
      </w:r>
    </w:p>
    <w:p w14:paraId="7F2A2B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response: string</w:t>
      </w:r>
    </w:p>
    <w:p w14:paraId="3CC6AE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responseAll: string</w:t>
      </w:r>
    </w:p>
    <w:p w14:paraId="0F9033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finished: boolean</w:t>
      </w:r>
    </w:p>
    <w:p w14:paraId="1BF9E5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useTimes: number</w:t>
      </w:r>
    </w:p>
    <w:p w14:paraId="03DB9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useTokens: number</w:t>
      </w:r>
    </w:p>
    <w:p w14:paraId="1902F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resultMap: ResultMap</w:t>
      </w:r>
    </w:p>
    <w:p w14:paraId="74816E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responseType: string</w:t>
      </w:r>
    </w:p>
    <w:p w14:paraId="180BDB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voiceUrl: string</w:t>
      </w:r>
    </w:p>
    <w:p w14:paraId="3A71A8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traceId: string</w:t>
      </w:r>
    </w:p>
    <w:p w14:paraId="2DF7B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reqId?: string</w:t>
      </w:r>
    </w:p>
    <w:p w14:paraId="0DB44C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encrypted: boolean</w:t>
      </w:r>
    </w:p>
    <w:p w14:paraId="1B6C8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thinkContent?: string</w:t>
      </w:r>
    </w:p>
    <w:p w14:paraId="7113A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thinkStatus?: string</w:t>
      </w:r>
    </w:p>
    <w:p w14:paraId="21D1D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runningLog: string</w:t>
      </w:r>
    </w:p>
    <w:p w14:paraId="7811DA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query: string</w:t>
      </w:r>
    </w:p>
    <w:p w14:paraId="5CDE72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messages: string</w:t>
      </w:r>
    </w:p>
    <w:p w14:paraId="48068E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packageType: string</w:t>
      </w:r>
    </w:p>
    <w:p w14:paraId="6DA18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errorMsg: string</w:t>
      </w:r>
    </w:p>
    <w:p w14:paraId="1B5A9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10B30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interface MultiAgent {</w:t>
      </w:r>
    </w:p>
    <w:p w14:paraId="66A8AE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tasks: Task[][]</w:t>
      </w:r>
    </w:p>
    <w:p w14:paraId="3C4007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plan?: Plan</w:t>
      </w:r>
    </w:p>
    <w:p w14:paraId="18EB0D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plan_thought?: string</w:t>
      </w:r>
    </w:p>
    <w:p w14:paraId="14BD2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additional_info?: AdditionalInfo</w:t>
      </w:r>
    </w:p>
    <w:p w14:paraId="26090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2E4A9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interface AdditionalInfo {</w:t>
      </w:r>
    </w:p>
    <w:p w14:paraId="07072B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taskId?: string;</w:t>
      </w:r>
    </w:p>
    <w:p w14:paraId="45BD4E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context_field: CHAT.FormField[]</w:t>
      </w:r>
    </w:p>
    <w:p w14:paraId="3DF06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4B1974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interface Plan {</w:t>
      </w:r>
    </w:p>
    <w:p w14:paraId="46EE7F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taskId?: string;</w:t>
      </w:r>
    </w:p>
    <w:p w14:paraId="17D52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notes: string[]</w:t>
      </w:r>
    </w:p>
    <w:p w14:paraId="5AA65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stages: string[]</w:t>
      </w:r>
    </w:p>
    <w:p w14:paraId="1ACC1B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title: string</w:t>
      </w:r>
    </w:p>
    <w:p w14:paraId="390AB3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stepStatus: PlanStatus[]</w:t>
      </w:r>
    </w:p>
    <w:p w14:paraId="09F56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steps: string[]</w:t>
      </w:r>
    </w:p>
    <w:p w14:paraId="7D222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4B6DF9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interface Task {</w:t>
      </w:r>
    </w:p>
    <w:p w14:paraId="2D5B1A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messageTime: string</w:t>
      </w:r>
    </w:p>
    <w:p w14:paraId="7C1E73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task?: string</w:t>
      </w:r>
    </w:p>
    <w:p w14:paraId="720A3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taskId?: string</w:t>
      </w:r>
    </w:p>
    <w:p w14:paraId="5BE8F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messageType: string</w:t>
      </w:r>
    </w:p>
    <w:p w14:paraId="4E91B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resultMap: ResultMap</w:t>
      </w:r>
    </w:p>
    <w:p w14:paraId="53C070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requestId: string</w:t>
      </w:r>
    </w:p>
    <w:p w14:paraId="017C31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messageId: string</w:t>
      </w:r>
    </w:p>
    <w:p w14:paraId="09E2E6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finish: boolean</w:t>
      </w:r>
    </w:p>
    <w:p w14:paraId="20AC99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isFinal: boolean</w:t>
      </w:r>
    </w:p>
    <w:p w14:paraId="166BDB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toolThought?: string</w:t>
      </w:r>
    </w:p>
    <w:p w14:paraId="03226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toolStream?: string</w:t>
      </w:r>
    </w:p>
    <w:p w14:paraId="4DE35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digitalEmployee?: string</w:t>
      </w:r>
    </w:p>
    <w:p w14:paraId="6978C2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plan?: Plan</w:t>
      </w:r>
    </w:p>
    <w:p w14:paraId="78395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result?: string</w:t>
      </w:r>
    </w:p>
    <w:p w14:paraId="1FC2C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toolResult?: ToolResult</w:t>
      </w:r>
    </w:p>
    <w:p w14:paraId="451B18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planThought?: string</w:t>
      </w:r>
    </w:p>
    <w:p w14:paraId="63264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id: string,</w:t>
      </w:r>
    </w:p>
    <w:p w14:paraId="13C00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context_field?: CHAT.FormField[]</w:t>
      </w:r>
    </w:p>
    <w:p w14:paraId="59F1B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027CEB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interface EventData {</w:t>
      </w:r>
    </w:p>
    <w:p w14:paraId="1ED156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messageOrder: number</w:t>
      </w:r>
    </w:p>
    <w:p w14:paraId="2C8917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messageType: string</w:t>
      </w:r>
    </w:p>
    <w:p w14:paraId="3F29B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resultMap: Task</w:t>
      </w:r>
    </w:p>
    <w:p w14:paraId="7F114D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messageId: string</w:t>
      </w:r>
    </w:p>
    <w:p w14:paraId="495FF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taskId: string</w:t>
      </w:r>
    </w:p>
    <w:p w14:paraId="4769D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taskOrder: number</w:t>
      </w:r>
    </w:p>
    <w:p w14:paraId="383AD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28914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type ToolResultDataType = {</w:t>
      </w:r>
    </w:p>
    <w:p w14:paraId="562FB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pageName: string;</w:t>
      </w:r>
    </w:p>
    <w:p w14:paraId="403271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name: string;</w:t>
      </w:r>
    </w:p>
    <w:p w14:paraId="371DF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pageContent: string;</w:t>
      </w:r>
    </w:p>
    <w:p w14:paraId="46F244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page_content: string;</w:t>
      </w:r>
    </w:p>
    <w:p w14:paraId="0CE8A7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sourceUrl: string;</w:t>
      </w:r>
    </w:p>
    <w:p w14:paraId="1BA92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source_url: string;</w:t>
      </w:r>
    </w:p>
    <w:p w14:paraId="1EA83F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6653F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interface ResultMap {</w:t>
      </w:r>
    </w:p>
    <w:p w14:paraId="32E7F9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multiAgent?: MultiAgent</w:t>
      </w:r>
    </w:p>
    <w:p w14:paraId="2787F4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eventResult?: EventResult</w:t>
      </w:r>
    </w:p>
    <w:p w14:paraId="7F70B8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agentType?: number</w:t>
      </w:r>
    </w:p>
    <w:p w14:paraId="26CC8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searchResult?: SearchResult</w:t>
      </w:r>
    </w:p>
    <w:p w14:paraId="0E278A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messageType?: string</w:t>
      </w:r>
    </w:p>
    <w:p w14:paraId="73B3E8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requestId?: string</w:t>
      </w:r>
    </w:p>
    <w:p w14:paraId="6400EC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query?: string</w:t>
      </w:r>
    </w:p>
    <w:p w14:paraId="364F3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isFinal?: boolean</w:t>
      </w:r>
    </w:p>
    <w:p w14:paraId="56CD3C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searchFinish?: boolean</w:t>
      </w:r>
    </w:p>
    <w:p w14:paraId="031C7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answer?: string</w:t>
      </w:r>
    </w:p>
    <w:p w14:paraId="1ABCF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taskSummary?: string</w:t>
      </w:r>
    </w:p>
    <w:p w14:paraId="24481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fileList?: FileInfo[]</w:t>
      </w:r>
    </w:p>
    <w:p w14:paraId="0E2226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fileInfo?: FileInfo[]</w:t>
      </w:r>
    </w:p>
    <w:p w14:paraId="786BE2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command?: string</w:t>
      </w:r>
    </w:p>
    <w:p w14:paraId="59C6A7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data?: string</w:t>
      </w:r>
    </w:p>
    <w:p w14:paraId="4DEEC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codeOutput?: string</w:t>
      </w:r>
    </w:p>
    <w:p w14:paraId="7D7CA0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requestsId?: string</w:t>
      </w:r>
    </w:p>
    <w:p w14:paraId="2C417C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resultType?: string;</w:t>
      </w:r>
    </w:p>
    <w:p w14:paraId="1E8D7B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eventData?: EventData</w:t>
      </w:r>
    </w:p>
    <w:p w14:paraId="6B888D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code?: string;</w:t>
      </w:r>
    </w:p>
    <w:p w14:paraId="004AD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tip?: string;</w:t>
      </w:r>
    </w:p>
    <w:p w14:paraId="58706A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refList?: {</w:t>
      </w:r>
    </w:p>
    <w:p w14:paraId="41EB45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name: string</w:t>
      </w:r>
    </w:p>
    <w:p w14:paraId="0BD44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pageContent: string</w:t>
      </w:r>
    </w:p>
    <w:p w14:paraId="525179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sourceUrl: string</w:t>
      </w:r>
    </w:p>
    <w:p w14:paraId="404ABA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}[],</w:t>
      </w:r>
    </w:p>
    <w:p w14:paraId="25D33B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steps: Steps[]</w:t>
      </w:r>
    </w:p>
    <w:p w14:paraId="69D6E3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430B2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interface Steps {</w:t>
      </w:r>
    </w:p>
    <w:p w14:paraId="3F9C7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status: string,</w:t>
      </w:r>
    </w:p>
    <w:p w14:paraId="590A2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goal: string</w:t>
      </w:r>
    </w:p>
    <w:p w14:paraId="142D2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3F2C3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interface SearchResult {</w:t>
      </w:r>
    </w:p>
    <w:p w14:paraId="5CCF7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docs: Doc[][]</w:t>
      </w:r>
    </w:p>
    <w:p w14:paraId="50D81B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query: string[]</w:t>
      </w:r>
    </w:p>
    <w:p w14:paraId="05B60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4A3DB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interface Doc {</w:t>
      </w:r>
    </w:p>
    <w:p w14:paraId="1A2A44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link: string</w:t>
      </w:r>
    </w:p>
    <w:p w14:paraId="2C2EF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doc_type: string</w:t>
      </w:r>
    </w:p>
    <w:p w14:paraId="05FCB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title: string</w:t>
      </w:r>
    </w:p>
    <w:p w14:paraId="39EBD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content: string</w:t>
      </w:r>
    </w:p>
    <w:p w14:paraId="128818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19E0E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interface FileInfo {</w:t>
      </w:r>
    </w:p>
    <w:p w14:paraId="1BDBC2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fileName: string</w:t>
      </w:r>
    </w:p>
    <w:p w14:paraId="7ABFF4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ossUrl: string</w:t>
      </w:r>
    </w:p>
    <w:p w14:paraId="201F56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fileSize: number</w:t>
      </w:r>
    </w:p>
    <w:p w14:paraId="7B382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domainUrl: string</w:t>
      </w:r>
    </w:p>
    <w:p w14:paraId="08FE4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42BE3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type EventResult = object</w:t>
      </w:r>
    </w:p>
    <w:p w14:paraId="0E4E15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}</w:t>
      </w:r>
    </w:p>
    <w:p w14:paraId="4CF34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}</w:t>
      </w:r>
    </w:p>
    <w:p w14:paraId="3A8BDE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genie-backend/src/main/java/com/jd/genie/controller/GenieController.java</w:t>
      </w:r>
    </w:p>
    <w:p w14:paraId="760CC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```java</w:t>
      </w:r>
    </w:p>
    <w:p w14:paraId="0C358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package com.jd.genie.controller;</w:t>
      </w:r>
    </w:p>
    <w:p w14:paraId="0274C8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com.alibaba.fastjson.JSON;</w:t>
      </w:r>
    </w:p>
    <w:p w14:paraId="040BB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com.alibaba.fastjson.JSONArray;</w:t>
      </w:r>
    </w:p>
    <w:p w14:paraId="072B6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com.alibaba.fastjson.JSONObject;</w:t>
      </w:r>
    </w:p>
    <w:p w14:paraId="5E8F7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com.jd.genie.advice.ExcludeFromResponseAdvice;</w:t>
      </w:r>
    </w:p>
    <w:p w14:paraId="25E87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com.jd.genie.agent.agent.AgentContext;</w:t>
      </w:r>
    </w:p>
    <w:p w14:paraId="0EEDE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com.jd.genie.agent.agent.ToolContext;</w:t>
      </w:r>
    </w:p>
    <w:p w14:paraId="7E5416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com.jd.genie.agent.dto.AdditionalMessage;</w:t>
      </w:r>
    </w:p>
    <w:p w14:paraId="297BDD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com.jd.genie.agent.printer.Printer;</w:t>
      </w:r>
    </w:p>
    <w:p w14:paraId="1162F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com.jd.genie.agent.printer.SSEPrinter;</w:t>
      </w:r>
    </w:p>
    <w:p w14:paraId="508AD1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com.jd.genie.agent.tool.ToolCollection;</w:t>
      </w:r>
    </w:p>
    <w:p w14:paraId="5005D3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com.jd.genie.agent.tool.common.CodeInterpreterTool;</w:t>
      </w:r>
    </w:p>
    <w:p w14:paraId="124D9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com.jd.genie.agent.tool.common.CodeTool;</w:t>
      </w:r>
    </w:p>
    <w:p w14:paraId="37369D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com.jd.genie.agent.tool.common.DeepSearchTool;</w:t>
      </w:r>
    </w:p>
    <w:p w14:paraId="0F3BD3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com.jd.genie.agent.tool.common.FileTool;</w:t>
      </w:r>
    </w:p>
    <w:p w14:paraId="75B9F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com.jd.genie.agent.tool.common.FinancePlanTool;</w:t>
      </w:r>
    </w:p>
    <w:p w14:paraId="4EEC7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com.jd.genie.agent.tool.common.FinanceTool;</w:t>
      </w:r>
    </w:p>
    <w:p w14:paraId="541D2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com.jd.genie.agent.tool.common.MineruTool;</w:t>
      </w:r>
    </w:p>
    <w:p w14:paraId="5F99AA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com.jd.genie.agent.tool.common.PPTOutLineTool;</w:t>
      </w:r>
    </w:p>
    <w:p w14:paraId="018C63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com.jd.genie.agent.tool.common.ReportTool;</w:t>
      </w:r>
    </w:p>
    <w:p w14:paraId="1F8414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com.jd.genie.agent.tool.mcp.McpTool;</w:t>
      </w:r>
    </w:p>
    <w:p w14:paraId="1529D3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com.jd.genie.agent.util.DateUtil;</w:t>
      </w:r>
    </w:p>
    <w:p w14:paraId="76313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com.jd.genie.agent.util.ThreadUtil;</w:t>
      </w:r>
    </w:p>
    <w:p w14:paraId="699B1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com.jd.genie.config.GenieConfig;</w:t>
      </w:r>
    </w:p>
    <w:p w14:paraId="6F002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com.jd.genie.model.persistence.dataObject.Conversation;</w:t>
      </w:r>
    </w:p>
    <w:p w14:paraId="68266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com.jd.genie.model.req.AgentRequest;</w:t>
      </w:r>
    </w:p>
    <w:p w14:paraId="31079D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com.jd.genie.model.req.GptQueryReq;</w:t>
      </w:r>
    </w:p>
    <w:p w14:paraId="7D15C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com.jd.genie.service.AgentHandlerService;</w:t>
      </w:r>
    </w:p>
    <w:p w14:paraId="53809F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com.jd.genie.service.ConversionService;</w:t>
      </w:r>
    </w:p>
    <w:p w14:paraId="70BAA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com.jd.genie.service.EventStreamService;</w:t>
      </w:r>
    </w:p>
    <w:p w14:paraId="716F2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com.jd.genie.service.FileService;</w:t>
      </w:r>
    </w:p>
    <w:p w14:paraId="19598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com.jd.genie.service.IGptProcessService;</w:t>
      </w:r>
    </w:p>
    <w:p w14:paraId="2C718A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com.jd.genie.service.PlanService;</w:t>
      </w:r>
    </w:p>
    <w:p w14:paraId="5B153A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com.jd.genie.service.impl.AgentHandlerFactory;</w:t>
      </w:r>
    </w:p>
    <w:p w14:paraId="17E378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lombok.extern.slf4j.Slf4j;</w:t>
      </w:r>
    </w:p>
    <w:p w14:paraId="7E70F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org.apache.commons.lang3.StringUtils;</w:t>
      </w:r>
    </w:p>
    <w:p w14:paraId="552944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org.springframework.beans.BeanUtils;</w:t>
      </w:r>
    </w:p>
    <w:p w14:paraId="0DF7D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org.springframework.beans.factory.annotation.Autowired;</w:t>
      </w:r>
    </w:p>
    <w:p w14:paraId="664E1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org.springframework.http.MediaType;</w:t>
      </w:r>
    </w:p>
    <w:p w14:paraId="69F29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org.springframework.http.ResponseEntity;</w:t>
      </w:r>
    </w:p>
    <w:p w14:paraId="52E75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org.springframework.web.bind.annotation.DeleteMapping;</w:t>
      </w:r>
    </w:p>
    <w:p w14:paraId="01D9E6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org.springframework.web.bind.annotation.GetMapping;</w:t>
      </w:r>
    </w:p>
    <w:p w14:paraId="23B154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org.springframework.web.bind.annotation.PathVariable;</w:t>
      </w:r>
    </w:p>
    <w:p w14:paraId="22A56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org.springframework.web.bind.annotation.PostMapping;</w:t>
      </w:r>
    </w:p>
    <w:p w14:paraId="7DCF16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org.springframework.web.bind.annotation.RequestBody;</w:t>
      </w:r>
    </w:p>
    <w:p w14:paraId="7DB3E4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org.springframework.web.bind.annotation.RequestMapping;</w:t>
      </w:r>
    </w:p>
    <w:p w14:paraId="423C0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org.springframework.web.bind.annotation.RequestParam;</w:t>
      </w:r>
    </w:p>
    <w:p w14:paraId="55D135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org.springframework.web.bind.annotation.RestController;</w:t>
      </w:r>
    </w:p>
    <w:p w14:paraId="434F54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org.springframework.web.multipart.MultipartFile;</w:t>
      </w:r>
    </w:p>
    <w:p w14:paraId="7D97D8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import org.springframework.web.servlet.mvc.method.annotation.SseEmitter;</w:t>
      </w:r>
    </w:p>
    <w:p w14:paraId="00A335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java.io.UnsupportedEncodingException;</w:t>
      </w:r>
    </w:p>
    <w:p w14:paraId="3AEF1D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java.util.*;</w:t>
      </w:r>
    </w:p>
    <w:p w14:paraId="75CBFA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import java.util.concurrent.ScheduledFuture;</w:t>
      </w:r>
    </w:p>
    <w:p w14:paraId="5C0A5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import static com.jd.genie.util.ChateiUtils.getRequestId;</w:t>
      </w:r>
    </w:p>
    <w:p w14:paraId="3578A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@Slf4j</w:t>
      </w:r>
    </w:p>
    <w:p w14:paraId="7363FE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@RestController</w:t>
      </w:r>
    </w:p>
    <w:p w14:paraId="5F2F28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@RequestMapping("/")</w:t>
      </w:r>
    </w:p>
    <w:p w14:paraId="2BA36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public class GenieController {</w:t>
      </w:r>
    </w:p>
    <w:p w14:paraId="2C831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@Autowired</w:t>
      </w:r>
    </w:p>
    <w:p w14:paraId="34F630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protected GenieConfig genieConfig;</w:t>
      </w:r>
    </w:p>
    <w:p w14:paraId="0C171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@Autowired</w:t>
      </w:r>
    </w:p>
    <w:p w14:paraId="079085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AgentHandlerFactory agentHandlerFactory;</w:t>
      </w:r>
    </w:p>
    <w:p w14:paraId="0105A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@Autowired</w:t>
      </w:r>
    </w:p>
    <w:p w14:paraId="149B9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IGptProcessService gptProcessService;</w:t>
      </w:r>
    </w:p>
    <w:p w14:paraId="3C788C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@Autowired</w:t>
      </w:r>
    </w:p>
    <w:p w14:paraId="3E3418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FileService fileService;</w:t>
      </w:r>
    </w:p>
    <w:p w14:paraId="165C18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@Autowired</w:t>
      </w:r>
    </w:p>
    <w:p w14:paraId="3C10B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EventStreamService eventStreamService;</w:t>
      </w:r>
    </w:p>
    <w:p w14:paraId="77F8AC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@Autowired</w:t>
      </w:r>
    </w:p>
    <w:p w14:paraId="0106DD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PlanService planService;</w:t>
      </w:r>
    </w:p>
    <w:p w14:paraId="21DC9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@Autowired</w:t>
      </w:r>
    </w:p>
    <w:p w14:paraId="2F50B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ConversionService conversionService;</w:t>
      </w:r>
    </w:p>
    <w:p w14:paraId="135423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@PostMapping("/AutoAgent")</w:t>
      </w:r>
    </w:p>
    <w:p w14:paraId="4386C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@ExcludeFromResponseAdvice</w:t>
      </w:r>
    </w:p>
    <w:p w14:paraId="756D9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public SseEmitter AutoAgent(@RequestBody AgentRequest request) throws Exception {</w:t>
      </w:r>
    </w:p>
    <w:p w14:paraId="0125AB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log.info("{} auto agent request: {}", request.getRequestId(), JSON.toJSONString(request));</w:t>
      </w:r>
    </w:p>
    <w:p w14:paraId="78ECEF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ScheduledFuture&lt;?&gt; heartbeatFuture = eventStreamService.startHeartbeat(request.getRequestId());</w:t>
      </w:r>
    </w:p>
    <w:p w14:paraId="4C180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eventStreamService.registerSSEMonitor(request.getRequestId(), heartbeatFuture);</w:t>
      </w:r>
    </w:p>
    <w:p w14:paraId="16E0DE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SseEmitter emitter = eventStreamService.get(request.getRequestId());</w:t>
      </w:r>
    </w:p>
    <w:p w14:paraId="40112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request.setQuery(handleOutputStyle(request));</w:t>
      </w:r>
    </w:p>
    <w:p w14:paraId="7A07D5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ThreadUtil.execute(() -&gt; {</w:t>
      </w:r>
    </w:p>
    <w:p w14:paraId="4FF19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Conversation conversation = null;</w:t>
      </w:r>
    </w:p>
    <w:p w14:paraId="7B7A8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3EFB0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Printer printer = new SSEPrinter(emitter, request, request.getAgentType());</w:t>
      </w:r>
    </w:p>
    <w:p w14:paraId="2B8D7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AgentContext agentContext = AgentContext.builder()</w:t>
      </w:r>
    </w:p>
    <w:p w14:paraId="0DD1A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.requestId(request.getRequestId())</w:t>
      </w:r>
    </w:p>
    <w:p w14:paraId="106755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.sessionId(request.getRequestId())</w:t>
      </w:r>
    </w:p>
    <w:p w14:paraId="11427F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.printer(printer)</w:t>
      </w:r>
    </w:p>
    <w:p w14:paraId="28443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.query(request.getQuery())</w:t>
      </w:r>
    </w:p>
    <w:p w14:paraId="436927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.task("")</w:t>
      </w:r>
    </w:p>
    <w:p w14:paraId="755544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.dateInfo(DateUtil.CurrentDateInfo())</w:t>
      </w:r>
    </w:p>
    <w:p w14:paraId="15459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.sopPrompt(request.getSopPrompt())</w:t>
      </w:r>
    </w:p>
    <w:p w14:paraId="617269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.basePrompt(request.getBasePrompt())</w:t>
      </w:r>
    </w:p>
    <w:p w14:paraId="69E7F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.agentType(request.getAgentType())</w:t>
      </w:r>
    </w:p>
    <w:p w14:paraId="3B84C7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.isStream(Objects.nonNull(request.getIsStream()) ? request.getIsStream() : false)</w:t>
      </w:r>
    </w:p>
    <w:p w14:paraId="534772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.files(request.getFiles())</w:t>
      </w:r>
    </w:p>
    <w:p w14:paraId="455C5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.originQuery(request.getOriginQuery())</w:t>
      </w:r>
    </w:p>
    <w:p w14:paraId="03E7C4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.agentId(request.getAgentId())</w:t>
      </w:r>
    </w:p>
    <w:p w14:paraId="6AF205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.userId(request.getUserId())</w:t>
      </w:r>
    </w:p>
    <w:p w14:paraId="5E50F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.build();</w:t>
      </w:r>
    </w:p>
    <w:p w14:paraId="6859D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ToolContext toolContext = ToolContext.builder().build();</w:t>
      </w:r>
    </w:p>
    <w:p w14:paraId="295646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BeanUtils.copyProperties(agentContext, toolContext);</w:t>
      </w:r>
    </w:p>
    <w:p w14:paraId="55E14E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toolContext.setProductFiles(new ArrayList&lt;&gt;());</w:t>
      </w:r>
    </w:p>
    <w:p w14:paraId="692ADE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toolContext.setTaskProductFiles(new ArrayList&lt;&gt;());</w:t>
      </w:r>
    </w:p>
    <w:p w14:paraId="3FF5A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toolContext.setType(request.getOutputStyle());</w:t>
      </w:r>
    </w:p>
    <w:p w14:paraId="2D76FC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agentContext.setToolCollection(buildToolCollection(toolContext, request));</w:t>
      </w:r>
    </w:p>
    <w:p w14:paraId="27F93B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conversation = conversionService.create(agentContext);</w:t>
      </w:r>
    </w:p>
    <w:p w14:paraId="7998D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AgentHandlerService handler = agentHandlerFactory.getHandler(agentContext, request);</w:t>
      </w:r>
    </w:p>
    <w:p w14:paraId="79165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handler.handle(agentContext, toolContext, request, conversation.getId());</w:t>
      </w:r>
    </w:p>
    <w:p w14:paraId="19D5E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conversionService.complete(conversation.getId());</w:t>
      </w:r>
    </w:p>
    <w:p w14:paraId="0FCC35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emitter.complete();</w:t>
      </w:r>
    </w:p>
    <w:p w14:paraId="0A4EEB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} catch (Exception e) {</w:t>
      </w:r>
    </w:p>
    <w:p w14:paraId="3ACA4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try {</w:t>
      </w:r>
    </w:p>
    <w:p w14:paraId="338C01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if (conversation != null) {</w:t>
      </w:r>
    </w:p>
    <w:p w14:paraId="2377C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conversionService.fail(conversation.getId());</w:t>
      </w:r>
    </w:p>
    <w:p w14:paraId="443D7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23D0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 catch (Exception e1) {</w:t>
      </w:r>
    </w:p>
    <w:p w14:paraId="57BCA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emitter.complete();</w:t>
      </w:r>
    </w:p>
    <w:p w14:paraId="5CAD05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75B88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emitter.complete();</w:t>
      </w:r>
    </w:p>
    <w:p w14:paraId="2377F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log.error("{} auto agent error", request.getRequestId(), e);</w:t>
      </w:r>
    </w:p>
    <w:p w14:paraId="01E09F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7F56E9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});</w:t>
      </w:r>
    </w:p>
    <w:p w14:paraId="473EB5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emitter;</w:t>
      </w:r>
    </w:p>
    <w:p w14:paraId="47FB4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6D38EC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String handleOutputStyle(AgentRequest request) {</w:t>
      </w:r>
    </w:p>
    <w:p w14:paraId="76117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String query = request.getQuery();</w:t>
      </w:r>
    </w:p>
    <w:p w14:paraId="2409FC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Map&lt;String, String&gt; outputStyleMap = genieConfig.getOutputStylePrompts();</w:t>
      </w:r>
    </w:p>
    <w:p w14:paraId="04EB7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(!StringUtils.isEmpty(request.getOutputStyle())) {</w:t>
      </w:r>
    </w:p>
    <w:p w14:paraId="69670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query += outputStyleMap.computeIfAbsent(request.getOutputStyle(), k -&gt; "");</w:t>
      </w:r>
    </w:p>
    <w:p w14:paraId="24BBC2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3BD2D7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(request.getFiles() != null &amp;&amp; !request.getFiles().isEmpty()) {</w:t>
      </w:r>
    </w:p>
    <w:p w14:paraId="1CB0D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query += ",上传的文件名字为" + "'" +  request.getFiles().get(0).getName() + "'";</w:t>
      </w:r>
    </w:p>
    <w:p w14:paraId="133454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0E256B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query;</w:t>
      </w:r>
    </w:p>
    <w:p w14:paraId="620CA6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22813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ToolCollection buildToolCollection(ToolContext toolContext, AgentRequest request) {</w:t>
      </w:r>
    </w:p>
    <w:p w14:paraId="7844F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ToolCollection toolCollection = new ToolCollection();</w:t>
      </w:r>
    </w:p>
    <w:p w14:paraId="5135DD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toolCollection.setAgentContext(toolContext);</w:t>
      </w:r>
    </w:p>
    <w:p w14:paraId="76FA3F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(toolContext.getFiles() != null &amp;&amp; !toolContext.getFiles().isEmpty() &amp;&amp; request.getOutputStyle().equals("ppt")) {</w:t>
      </w:r>
    </w:p>
    <w:p w14:paraId="0F7111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ReportTool htmlTool = new ReportTool();</w:t>
      </w:r>
    </w:p>
    <w:p w14:paraId="31E8A0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htmlTool.setAgentContext(toolContext);</w:t>
      </w:r>
    </w:p>
    <w:p w14:paraId="150B0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toolCollection.addTool(htmlTool);</w:t>
      </w:r>
    </w:p>
    <w:p w14:paraId="36D12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MineruTool mineruTool = new MineruTool();</w:t>
      </w:r>
    </w:p>
    <w:p w14:paraId="739FF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mineruTool.setAgentContext(toolContext);</w:t>
      </w:r>
    </w:p>
    <w:p w14:paraId="784C43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toolCollection.addTool(mineruTool);</w:t>
      </w:r>
    </w:p>
    <w:p w14:paraId="1BB978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 else if (request.getOutputStyle().equals("finance")) {</w:t>
      </w:r>
    </w:p>
    <w:p w14:paraId="521052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FinanceTool financeTool = new FinanceTool();</w:t>
      </w:r>
    </w:p>
    <w:p w14:paraId="1DAC1A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FinancePlanTool financePlanTool = new FinancePlanTool();</w:t>
      </w:r>
    </w:p>
    <w:p w14:paraId="1C4D1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financeTool.setAgentContext(toolContext);</w:t>
      </w:r>
    </w:p>
    <w:p w14:paraId="36BCF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financePlanTool.setAgentContext(toolContext);</w:t>
      </w:r>
    </w:p>
    <w:p w14:paraId="7E1823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toolCollection.addTool(financeTool);</w:t>
      </w:r>
    </w:p>
    <w:p w14:paraId="58663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toolCollection.addTool(financePlanTool);</w:t>
      </w:r>
    </w:p>
    <w:p w14:paraId="5CC9C2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 else if (request.getOutputStyle().equals("excel")) {</w:t>
      </w:r>
    </w:p>
    <w:p w14:paraId="2451F7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CodeTool codeTool = new CodeTool();</w:t>
      </w:r>
    </w:p>
    <w:p w14:paraId="5AC705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codeTool.setAgentContext(toolContext);</w:t>
      </w:r>
    </w:p>
    <w:p w14:paraId="62DB2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toolCollection.addTool(codeTool);</w:t>
      </w:r>
    </w:p>
    <w:p w14:paraId="32311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 else {</w:t>
      </w:r>
    </w:p>
    <w:p w14:paraId="51128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FileTool fileTool = new FileTool();</w:t>
      </w:r>
    </w:p>
    <w:p w14:paraId="3BFAB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fileTool.setAgentContext(toolContext);</w:t>
      </w:r>
    </w:p>
    <w:p w14:paraId="64AAB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toolCollection.addTool(fileTool);</w:t>
      </w:r>
    </w:p>
    <w:p w14:paraId="56B428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List&lt;String&gt; agentToolList = Arrays.asList(genieConfig.getMultiAgentToolListMap()</w:t>
      </w:r>
    </w:p>
    <w:p w14:paraId="46256C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.getOrDefault("default", "search,code,report").split(","));</w:t>
      </w:r>
    </w:p>
    <w:p w14:paraId="22C571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(!agentToolList.isEmpty()) {</w:t>
      </w:r>
    </w:p>
    <w:p w14:paraId="03FE6A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if (agentToolList.contains("code")) {</w:t>
      </w:r>
    </w:p>
    <w:p w14:paraId="4D373A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CodeInterpreterTool codeTool = new CodeInterpreterTool();</w:t>
      </w:r>
    </w:p>
    <w:p w14:paraId="114970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codeTool.setAgentContext(toolContext);</w:t>
      </w:r>
    </w:p>
    <w:p w14:paraId="6F84A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toolCollection.addTool(codeTool);</w:t>
      </w:r>
    </w:p>
    <w:p w14:paraId="6E0D33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3B57A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if (agentToolList.contains("report")) {</w:t>
      </w:r>
    </w:p>
    <w:p w14:paraId="670784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ReportTool htmlTool = new ReportTool();</w:t>
      </w:r>
    </w:p>
    <w:p w14:paraId="3E5DCF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htmlTool.setAgentContext(toolContext);</w:t>
      </w:r>
    </w:p>
    <w:p w14:paraId="3CBD9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toolCollection.addTool(htmlTool);</w:t>
      </w:r>
    </w:p>
    <w:p w14:paraId="79787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714B04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if (agentToolList.contains("search")) {</w:t>
      </w:r>
    </w:p>
    <w:p w14:paraId="123755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DeepSearchTool deepSearchTool = new DeepSearchTool();</w:t>
      </w:r>
    </w:p>
    <w:p w14:paraId="0AF26B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deepSearchTool.setAgentContext(toolContext);</w:t>
      </w:r>
    </w:p>
    <w:p w14:paraId="67D76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toolCollection.addTool(deepSearchTool);</w:t>
      </w:r>
    </w:p>
    <w:p w14:paraId="6E1F4D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004C9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74BE9C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53A3DA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(request.getOutputStyle().equals("ppt")) {</w:t>
      </w:r>
    </w:p>
    <w:p w14:paraId="3B9698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PPTOutLineTool pptOutLineTool = new PPTOutLineTool();</w:t>
      </w:r>
    </w:p>
    <w:p w14:paraId="76F1C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pptOutLineTool.setAgentContext(toolContext);</w:t>
      </w:r>
    </w:p>
    <w:p w14:paraId="472109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toolCollection.addTool(pptOutLineTool);</w:t>
      </w:r>
    </w:p>
    <w:p w14:paraId="45151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6A185F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McpTool mcpTool = new McpTool();</w:t>
      </w:r>
    </w:p>
    <w:p w14:paraId="02858C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mcpTool.setAgentContext(toolContext);</w:t>
      </w:r>
    </w:p>
    <w:p w14:paraId="1A752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for (String mcpServer : genieConfig.getMcpServerUrlArr()) {</w:t>
      </w:r>
    </w:p>
    <w:p w14:paraId="7C55BF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String listToolResult = mcpTool.listTool(mcpServer);</w:t>
      </w:r>
    </w:p>
    <w:p w14:paraId="6673C0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if (listToolResult.isEmpty()) {</w:t>
      </w:r>
    </w:p>
    <w:p w14:paraId="54B9A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log.error("{} mcp server {} invalid", toolContext.getRequestId(), mcpServer);</w:t>
      </w:r>
    </w:p>
    <w:p w14:paraId="370BA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continue;</w:t>
      </w:r>
    </w:p>
    <w:p w14:paraId="240EE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}</w:t>
      </w:r>
    </w:p>
    <w:p w14:paraId="3299DA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JSONObject resp = JSON.parseObject(listToolResult);</w:t>
      </w:r>
    </w:p>
    <w:p w14:paraId="1DCCDE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if (resp.getIntValue("code") != 200) {</w:t>
      </w:r>
    </w:p>
    <w:p w14:paraId="1F3D46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log.error("{} mcp serve {} code: {}, message: {}", toolContext.getRequestId(), mcpServer,</w:t>
      </w:r>
    </w:p>
    <w:p w14:paraId="0CCF89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resp.getIntValue("code"), resp.getString("message"));</w:t>
      </w:r>
    </w:p>
    <w:p w14:paraId="00AB5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continue;</w:t>
      </w:r>
    </w:p>
    <w:p w14:paraId="2BDF7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8D881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JSONArray data = resp.getJSONArray("data");</w:t>
      </w:r>
    </w:p>
    <w:p w14:paraId="5C2E56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if (data.isEmpty()) {</w:t>
      </w:r>
    </w:p>
    <w:p w14:paraId="76F8F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log.error("{} mcp serve {} code: {}, message: {}", toolContext.getRequestId(), mcpServer,</w:t>
      </w:r>
    </w:p>
    <w:p w14:paraId="43C73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resp.getIntValue("code"), resp.getString("message"));</w:t>
      </w:r>
    </w:p>
    <w:p w14:paraId="4A2B7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continue;</w:t>
      </w:r>
    </w:p>
    <w:p w14:paraId="0BCA5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EBDD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for (int i = 0; i &lt; data.size(); i++) {</w:t>
      </w:r>
    </w:p>
    <w:p w14:paraId="3014FD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JSONObject tool = data.getJSONObject(i);</w:t>
      </w:r>
    </w:p>
    <w:p w14:paraId="1B0A9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String method = tool.getString("name");</w:t>
      </w:r>
    </w:p>
    <w:p w14:paraId="0EC97F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String description = tool.getString("description");</w:t>
      </w:r>
    </w:p>
    <w:p w14:paraId="74599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String inputSchema = tool.getString("inputSchema");</w:t>
      </w:r>
    </w:p>
    <w:p w14:paraId="66544D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toolCollection.addMcpTool(method, description, inputSchema, mcpServer);</w:t>
      </w:r>
    </w:p>
    <w:p w14:paraId="10B42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A3A0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60156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} catch (Exception e) {</w:t>
      </w:r>
    </w:p>
    <w:p w14:paraId="2B986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log.error("{} add mcp tool failed", toolContext.getRequestId(), e);</w:t>
      </w:r>
    </w:p>
    <w:p w14:paraId="20C10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0D21C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791F3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toolCollection;</w:t>
      </w:r>
    </w:p>
    <w:p w14:paraId="3DF39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70012D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@RequestMapping(value = "/web/health", produces = MediaType.TEXT_EVENT_STREAM_VALUE)</w:t>
      </w:r>
    </w:p>
    <w:p w14:paraId="69818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ResponseEntity&lt;String&gt; health() {</w:t>
      </w:r>
    </w:p>
    <w:p w14:paraId="43E4B2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ResponseEntity.ok("ok");</w:t>
      </w:r>
    </w:p>
    <w:p w14:paraId="3FCB8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41CE4A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@RequestMapping(value = "/web/api/v1/gpt/queryAgentStreamIncr", produces = MediaType.TEXT_EVENT_STREAM_VALUE)</w:t>
      </w:r>
    </w:p>
    <w:p w14:paraId="159EDD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@ExcludeFromResponseAdvice</w:t>
      </w:r>
    </w:p>
    <w:p w14:paraId="6C22C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SseEmitter queryAgentStreamIncr(@RequestBody GptQueryReq params) {</w:t>
      </w:r>
    </w:p>
    <w:p w14:paraId="2030FF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gptProcessService.queryMultiAgentIncrStream(params);</w:t>
      </w:r>
    </w:p>
    <w:p w14:paraId="1F09BC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64BDE6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@PostMapping("/web/api/v1/upload")</w:t>
      </w:r>
    </w:p>
    <w:p w14:paraId="0A3BA5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Object handleFileUpload(@RequestParam("file") MultipartFile [] file) throws Exception {</w:t>
      </w:r>
    </w:p>
    <w:p w14:paraId="1A4575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String fileName = fileService.uploadFile(file[0]);</w:t>
      </w:r>
    </w:p>
    <w:p w14:paraId="5187B3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(fileName != null) {</w:t>
      </w:r>
    </w:p>
    <w:p w14:paraId="1F7C4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return fileName;</w:t>
      </w:r>
    </w:p>
    <w:p w14:paraId="2C77E9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 else {</w:t>
      </w:r>
    </w:p>
    <w:p w14:paraId="6E1BA1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throw new Exception("文件上传失败");</w:t>
      </w:r>
    </w:p>
    <w:p w14:paraId="2988A9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6B83A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43C3E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@DeleteMapping("/web/api/v1/delete/{fileName}")</w:t>
      </w:r>
    </w:p>
    <w:p w14:paraId="1DF38D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boolean handleFileDelete(@PathVariable String fileName) throws Exception{</w:t>
      </w:r>
    </w:p>
    <w:p w14:paraId="255DC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(fileService.deleteFile(fileName)) {</w:t>
      </w:r>
    </w:p>
    <w:p w14:paraId="211323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607C85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 else {</w:t>
      </w:r>
    </w:p>
    <w:p w14:paraId="658F6D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throw new Exception("文件删除失败");</w:t>
      </w:r>
    </w:p>
    <w:p w14:paraId="27D95E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0521C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0C2B1D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@PostMapping("/web/api/v1/pause")</w:t>
      </w:r>
    </w:p>
    <w:p w14:paraId="7B3D2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boolean pause(@RequestBody AdditionalMessage additionalMessage) {</w:t>
      </w:r>
    </w:p>
    <w:p w14:paraId="20D025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(additionalMessage.getTaskId() != null &amp;&amp; !additionalMessage.getTaskId().isEmpty()) {</w:t>
      </w:r>
    </w:p>
    <w:p w14:paraId="05EE1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planService.pause(additionalMessage.getTaskId());</w:t>
      </w:r>
    </w:p>
    <w:p w14:paraId="63C02F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 else {</w:t>
      </w:r>
    </w:p>
    <w:p w14:paraId="03287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planService.pause(getRequestId(additionalMessage.getUser(), additionalMessage.getSessionId(), additionalMessage.getRequestId()));</w:t>
      </w:r>
    </w:p>
    <w:p w14:paraId="532957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28A601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true;</w:t>
      </w:r>
    </w:p>
    <w:p w14:paraId="582D1E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6BFFA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@PostMapping("/web/api/v1/continue")</w:t>
      </w:r>
    </w:p>
    <w:p w14:paraId="6B1C5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boolean _continue(@RequestBody AdditionalMessage additionalMessage) {</w:t>
      </w:r>
    </w:p>
    <w:p w14:paraId="3C593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(additionalMessage.getTaskId() != null &amp;&amp; !additionalMessage.getTaskId().isEmpty()) {</w:t>
      </w:r>
    </w:p>
    <w:p w14:paraId="5200DD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planService._continue(additionalMessage.getTaskId(), additionalMessage);</w:t>
      </w:r>
    </w:p>
    <w:p w14:paraId="26758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 else {</w:t>
      </w:r>
    </w:p>
    <w:p w14:paraId="330443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planService._continue(getRequestId(additionalMessage.getUser(), additionalMessage.getSessionId(), additionalMessage.getRequestId()), additionalMessage);</w:t>
      </w:r>
    </w:p>
    <w:p w14:paraId="7E626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26C72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true;</w:t>
      </w:r>
    </w:p>
    <w:p w14:paraId="690582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0B239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@PostMapping("/web/api/v1/stop")</w:t>
      </w:r>
    </w:p>
    <w:p w14:paraId="27656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boolean stop(@RequestBody AdditionalMessage additionalMessage) {</w:t>
      </w:r>
    </w:p>
    <w:p w14:paraId="4179E4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(additionalMessage.getTaskId() != null &amp;&amp; !additionalMessage.getTaskId().isEmpty()) {</w:t>
      </w:r>
    </w:p>
    <w:p w14:paraId="6B6DDE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planService.pause(additionalMessage.getTaskId());</w:t>
      </w:r>
    </w:p>
    <w:p w14:paraId="74235E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 else {</w:t>
      </w:r>
    </w:p>
    <w:p w14:paraId="491A1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planService.stop(getRequestId(additionalMessage.getUser(), additionalMessage.getSessionId(), additionalMessage.getRequestId()));</w:t>
      </w:r>
    </w:p>
    <w:p w14:paraId="22D9AA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2CAB0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true;</w:t>
      </w:r>
    </w:p>
    <w:p w14:paraId="3FD1C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6387F6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}</w:t>
      </w:r>
    </w:p>
    <w:p w14:paraId="1A7E0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genie-backend/src/main/java/com/jd/genie/config/GenieConfig.java</w:t>
      </w:r>
    </w:p>
    <w:p w14:paraId="47D84B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```java</w:t>
      </w:r>
    </w:p>
    <w:p w14:paraId="6EA3A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package com.jd.genie.config;</w:t>
      </w:r>
    </w:p>
    <w:p w14:paraId="6FEDEE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com.alibaba.fastjson.JSON;</w:t>
      </w:r>
    </w:p>
    <w:p w14:paraId="23E8DB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com.alibaba.fastjson.JSONObject;</w:t>
      </w:r>
    </w:p>
    <w:p w14:paraId="7359F1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com.alibaba.fastjson.TypeReference;</w:t>
      </w:r>
    </w:p>
    <w:p w14:paraId="7E7E8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com.jd.genie.agent.llm.LLMSettings;</w:t>
      </w:r>
    </w:p>
    <w:p w14:paraId="2686F5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lombok.Getter;</w:t>
      </w:r>
    </w:p>
    <w:p w14:paraId="381E7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lombok.extern.slf4j.Slf4j;</w:t>
      </w:r>
    </w:p>
    <w:p w14:paraId="2BD3D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org.springframework.beans.factory.annotation.Value;</w:t>
      </w:r>
    </w:p>
    <w:p w14:paraId="425A1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import org.springframework.context.annotation.Configuration;</w:t>
      </w:r>
    </w:p>
    <w:p w14:paraId="72BB79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java.util.HashMap;</w:t>
      </w:r>
    </w:p>
    <w:p w14:paraId="1FBE64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import java.util.Map;</w:t>
      </w:r>
    </w:p>
    <w:p w14:paraId="0CCD05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@Slf4j</w:t>
      </w:r>
    </w:p>
    <w:p w14:paraId="315B4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@Getter</w:t>
      </w:r>
    </w:p>
    <w:p w14:paraId="062B1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@Configuration</w:t>
      </w:r>
    </w:p>
    <w:p w14:paraId="059534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public class GenieConfig {</w:t>
      </w:r>
    </w:p>
    <w:p w14:paraId="6659FB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String&gt; plannerSystemPromptMap = new HashMap&lt;&gt;();</w:t>
      </w:r>
    </w:p>
    <w:p w14:paraId="44BC5E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@Value("${autobots.autoagent.planner.system_prompt:{}}")</w:t>
      </w:r>
    </w:p>
    <w:p w14:paraId="380FC8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setPlannerSystemPromptMap(String list) {</w:t>
      </w:r>
    </w:p>
    <w:p w14:paraId="2ABEB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plannerSystemPromptMap = JSONObject.parseObject(list, new TypeReference&lt;Map&lt;String, String&gt;&gt;() {</w:t>
      </w:r>
    </w:p>
    <w:p w14:paraId="4FCA8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});</w:t>
      </w:r>
    </w:p>
    <w:p w14:paraId="2323E4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6E8B78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String&gt; plannerNextStepPromptMap = new HashMap&lt;&gt;();</w:t>
      </w:r>
    </w:p>
    <w:p w14:paraId="280FAC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@Value("${autobots.autoagent.planner.next_step_prompt:{}}")</w:t>
      </w:r>
    </w:p>
    <w:p w14:paraId="417513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setPlannerNextStepPromptMap(String list) {</w:t>
      </w:r>
    </w:p>
    <w:p w14:paraId="246850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plannerNextStepPromptMap = JSONObject.parseObject(list, new TypeReference&lt;Map&lt;String, String&gt;&gt;() {</w:t>
      </w:r>
    </w:p>
    <w:p w14:paraId="75C18E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});</w:t>
      </w:r>
    </w:p>
    <w:p w14:paraId="5A32B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25D56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String&gt; executorSystemPromptMap = new HashMap&lt;&gt;();</w:t>
      </w:r>
    </w:p>
    <w:p w14:paraId="2ED439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@Value("${autobots.autoagent.executor.system_prompt:{}}")</w:t>
      </w:r>
    </w:p>
    <w:p w14:paraId="21E048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setExecutorSystemPromptMap(String list) {</w:t>
      </w:r>
    </w:p>
    <w:p w14:paraId="773BA1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executorSystemPromptMap = JSONObject.parseObject(list, new TypeReference&lt;Map&lt;String, String&gt;&gt;() {</w:t>
      </w:r>
    </w:p>
    <w:p w14:paraId="6E53FB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});</w:t>
      </w:r>
    </w:p>
    <w:p w14:paraId="6720A5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6C4282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String&gt; executorNextStepPromptMap = new HashMap&lt;&gt;();</w:t>
      </w:r>
    </w:p>
    <w:p w14:paraId="65DFF4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@Value("${autobots.autoagent.executor.next_step_prompt:{}}")</w:t>
      </w:r>
    </w:p>
    <w:p w14:paraId="2BEFFF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setExecutorNextStepPromptMap(String list) {</w:t>
      </w:r>
    </w:p>
    <w:p w14:paraId="6E05EE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executorNextStepPromptMap = JSONObject.parseObject(list, new TypeReference&lt;Map&lt;String, String&gt;&gt;() {</w:t>
      </w:r>
    </w:p>
    <w:p w14:paraId="0EDE9A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});</w:t>
      </w:r>
    </w:p>
    <w:p w14:paraId="4D66C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2DB6D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String&gt; executorSopPromptMap = new HashMap&lt;&gt;();</w:t>
      </w:r>
    </w:p>
    <w:p w14:paraId="5764BE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@Value("${autobots.autoagent.executor.sop_prompt:{}}")</w:t>
      </w:r>
    </w:p>
    <w:p w14:paraId="25F109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setExecutorSopPromptMap(String list) {</w:t>
      </w:r>
    </w:p>
    <w:p w14:paraId="1795E2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executorSopPromptMap = JSONObject.parseObject(list, new TypeReference&lt;Map&lt;String, String&gt;&gt;() {</w:t>
      </w:r>
    </w:p>
    <w:p w14:paraId="7B46F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});</w:t>
      </w:r>
    </w:p>
    <w:p w14:paraId="1EB4E4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7CDA9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String&gt; reactSystemPromptMap = new HashMap&lt;&gt;();</w:t>
      </w:r>
    </w:p>
    <w:p w14:paraId="2A756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@Value("${autobots.autoagent.react.system_prompt:{}}")</w:t>
      </w:r>
    </w:p>
    <w:p w14:paraId="31BFC7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setReactSystemPromptMap(String list) {</w:t>
      </w:r>
    </w:p>
    <w:p w14:paraId="67760B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reactSystemPromptMap = JSONObject.parseObject(list, new TypeReference&lt;Map&lt;String, String&gt;&gt;() {</w:t>
      </w:r>
    </w:p>
    <w:p w14:paraId="406EB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});</w:t>
      </w:r>
    </w:p>
    <w:p w14:paraId="37B559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1E4A66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String&gt; reactNextStepPromptMap = new HashMap&lt;&gt;();</w:t>
      </w:r>
    </w:p>
    <w:p w14:paraId="5C4DEA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@Value("${autobots.autoagent.react.next_step_prompt:{}}")</w:t>
      </w:r>
    </w:p>
    <w:p w14:paraId="301622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setReactNextStepPromptMap(String list) {</w:t>
      </w:r>
    </w:p>
    <w:p w14:paraId="142FD7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reactNextStepPromptMap = JSONObject.parseObject(list, new TypeReference&lt;Map&lt;String, String&gt;&gt;() {</w:t>
      </w:r>
    </w:p>
    <w:p w14:paraId="0DF0B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});</w:t>
      </w:r>
    </w:p>
    <w:p w14:paraId="42F06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472D1A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@Value("${autobots.autoagent.planner.model_name:gpt-4o-0806}")</w:t>
      </w:r>
    </w:p>
    <w:p w14:paraId="4475C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plannerModelName;</w:t>
      </w:r>
    </w:p>
    <w:p w14:paraId="0E6D1F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@Value("${autobots.autoagent.executor.model_name:gpt-4o-0806}")</w:t>
      </w:r>
    </w:p>
    <w:p w14:paraId="426BC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executorModelName;</w:t>
      </w:r>
    </w:p>
    <w:p w14:paraId="1E690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@Value("${autobots.autoagent.react.model_name:gpt-4o-0806}")</w:t>
      </w:r>
    </w:p>
    <w:p w14:paraId="448C2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reactModelName;</w:t>
      </w:r>
    </w:p>
    <w:p w14:paraId="3184E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@Value("${autobots.autoagent.tool.plan_tool.desc:}")</w:t>
      </w:r>
    </w:p>
    <w:p w14:paraId="6D324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planToolDesc;</w:t>
      </w:r>
    </w:p>
    <w:p w14:paraId="29D910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@Value("${autobots.autoagent.tool.code_agent.desc:}")</w:t>
      </w:r>
    </w:p>
    <w:p w14:paraId="27677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codeAgentDesc;</w:t>
      </w:r>
    </w:p>
    <w:p w14:paraId="67F20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@Value("${autobots.autoagent.tool.report_tool.desc:}")</w:t>
      </w:r>
    </w:p>
    <w:p w14:paraId="198E0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reportToolDesc;</w:t>
      </w:r>
    </w:p>
    <w:p w14:paraId="637C0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@Value("${autobots.autoagent.tool.file_tool.desc:}")</w:t>
      </w:r>
    </w:p>
    <w:p w14:paraId="6F2D4F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fileToolDesc;</w:t>
      </w:r>
    </w:p>
    <w:p w14:paraId="75CBE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@Value("${autobots.autoagent.tool.deep_search_tool.desc:}")</w:t>
      </w:r>
    </w:p>
    <w:p w14:paraId="35B2CE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deepSearchToolDesc;</w:t>
      </w:r>
    </w:p>
    <w:p w14:paraId="593AAA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@Value("${autobots.autoagent.tool.finance_plan_tool.desc:}")</w:t>
      </w:r>
    </w:p>
    <w:p w14:paraId="3B072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financePlanToolDesc;</w:t>
      </w:r>
    </w:p>
    <w:p w14:paraId="2A801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@Value("${autobots.autoagent.tool.finance_answer_tool.desc:}")</w:t>
      </w:r>
    </w:p>
    <w:p w14:paraId="36A8B8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financeAnswerToolDesc;</w:t>
      </w:r>
    </w:p>
    <w:p w14:paraId="038FB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@Value("${autobots.autoagent.tool.pptOutline_tool.desc:}")</w:t>
      </w:r>
    </w:p>
    <w:p w14:paraId="2B66A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pptOutLineToolDesc;</w:t>
      </w:r>
    </w:p>
    <w:p w14:paraId="645DE6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@Value("${autobots.autoagent.tool.mineru_tool.desc:}")</w:t>
      </w:r>
    </w:p>
    <w:p w14:paraId="5069BD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mineruToolDesc;</w:t>
      </w:r>
    </w:p>
    <w:p w14:paraId="6170E7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Object&gt; planToolParams = new HashMap&lt;&gt;();</w:t>
      </w:r>
    </w:p>
    <w:p w14:paraId="7E8AD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@Value("${autobots.autoagent.tool.plan_tool.params:{}}")</w:t>
      </w:r>
    </w:p>
    <w:p w14:paraId="43AB3F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setPlanToolParams(String jsonStr) {</w:t>
      </w:r>
    </w:p>
    <w:p w14:paraId="0E4C85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this.planToolParams = JSON.parseObject(jsonStr, Map.class);</w:t>
      </w:r>
    </w:p>
    <w:p w14:paraId="0577EB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242EF5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Object&gt; codeAgentPamras = new HashMap&lt;&gt;();</w:t>
      </w:r>
    </w:p>
    <w:p w14:paraId="7A49B4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@Value("${autobots.autoagent.tool.code_agent.params:{}}")</w:t>
      </w:r>
    </w:p>
    <w:p w14:paraId="6F0DE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setCodeAgentPamras(String jsonStr) {</w:t>
      </w:r>
    </w:p>
    <w:p w14:paraId="5C9A1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this.codeAgentPamras = JSON.parseObject(jsonStr, Map.class);</w:t>
      </w:r>
    </w:p>
    <w:p w14:paraId="799845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7EA8E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Object&gt; reportToolPamras = new HashMap&lt;&gt;();</w:t>
      </w:r>
    </w:p>
    <w:p w14:paraId="5864D3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@Value("${autobots.autoagent.tool.report_tool.params:{}}")</w:t>
      </w:r>
    </w:p>
    <w:p w14:paraId="73A9D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setHtmlToolPamras(String jsonStr) {</w:t>
      </w:r>
    </w:p>
    <w:p w14:paraId="00058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this.reportToolPamras = JSON.parseObject(jsonStr, Map.class);</w:t>
      </w:r>
    </w:p>
    <w:p w14:paraId="3C5DE2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59F50E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Object&gt; fileToolPamras = new HashMap&lt;&gt;();</w:t>
      </w:r>
    </w:p>
    <w:p w14:paraId="06A066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@Value("${autobots.autoagent.tool.file_tool.params:{}}")</w:t>
      </w:r>
    </w:p>
    <w:p w14:paraId="51E592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setFileoolPamras(String jsonStr) {</w:t>
      </w:r>
    </w:p>
    <w:p w14:paraId="54FA5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this.fileToolPamras = JSON.parseObject(jsonStr, Map.class);</w:t>
      </w:r>
    </w:p>
    <w:p w14:paraId="7FC1C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5582A1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Object&gt; financePlanToolParams = new HashMap&lt;&gt;();</w:t>
      </w:r>
    </w:p>
    <w:p w14:paraId="29EF9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@Value("${autobots.autoagent.tool.finance_plan_tool.params:{}}")</w:t>
      </w:r>
    </w:p>
    <w:p w14:paraId="6CA0AB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setFinancePlanToolParams(String jsonStr) {</w:t>
      </w:r>
    </w:p>
    <w:p w14:paraId="44ABA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this.financePlanToolParams = JSON.parseObject(jsonStr, Map.class);</w:t>
      </w:r>
    </w:p>
    <w:p w14:paraId="6EDD62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336C08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Object&gt; financeAnswerToolParams = new HashMap&lt;&gt;();</w:t>
      </w:r>
    </w:p>
    <w:p w14:paraId="1DA25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@Value("${autobots.autoagent.tool.finance_answer_tool.params:{}}")</w:t>
      </w:r>
    </w:p>
    <w:p w14:paraId="5DA0B5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setFinanceAnswerToolParams(String jsonStr) {</w:t>
      </w:r>
    </w:p>
    <w:p w14:paraId="4EB222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this.financeAnswerToolParams = JSON.parseObject(jsonStr, Map.class);</w:t>
      </w:r>
    </w:p>
    <w:p w14:paraId="013CD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69B0C5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Object&gt; mineruToolParams = new HashMap&lt;&gt;();</w:t>
      </w:r>
    </w:p>
    <w:p w14:paraId="4A5A1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@Value("${autobots.autoagent.tool.mineru_tool.params:{}}")</w:t>
      </w:r>
    </w:p>
    <w:p w14:paraId="398D37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setMineruToolParams(String jsonStr) {</w:t>
      </w:r>
    </w:p>
    <w:p w14:paraId="486881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this.mineruToolParams = JSON.parseObject(jsonStr, Map.class);</w:t>
      </w:r>
    </w:p>
    <w:p w14:paraId="7367A9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476FA6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Object&gt; pptOutlineToolParams = new HashMap&lt;&gt;();</w:t>
      </w:r>
    </w:p>
    <w:p w14:paraId="5054C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@Value("${autobots.autoagent.tool.pptOutline_tool.params:{}}")</w:t>
      </w:r>
    </w:p>
    <w:p w14:paraId="2293E6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setPptOutlineToolParams(String jsonStr) {</w:t>
      </w:r>
    </w:p>
    <w:p w14:paraId="4FF49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this.pptOutlineToolParams = JSON.parseObject(jsonStr, Map.class);</w:t>
      </w:r>
    </w:p>
    <w:p w14:paraId="3680F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78D4F4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Object&gt; deepSearchToolPamras = new HashMap&lt;&gt;();</w:t>
      </w:r>
    </w:p>
    <w:p w14:paraId="023264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@Value("${autobots.autoagent.tool.deep_search.params:{}}")</w:t>
      </w:r>
    </w:p>
    <w:p w14:paraId="7C6384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setDeepSearchToolPamras(String jsonStr) {</w:t>
      </w:r>
    </w:p>
    <w:p w14:paraId="6ED3F3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this.deepSearchToolPamras = JSON.parseObject(jsonStr, Map.class);</w:t>
      </w:r>
    </w:p>
    <w:p w14:paraId="1A4D70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0D982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@Value("${autobots.autoagent.tool.file_tool.truncate_len:5000}")</w:t>
      </w:r>
    </w:p>
    <w:p w14:paraId="06597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fileToolContentTruncateLen;</w:t>
      </w:r>
    </w:p>
    <w:p w14:paraId="7F421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@Value("${autobots.autoagent.tool.deep_search.file_desc.truncate_len:500}")</w:t>
      </w:r>
    </w:p>
    <w:p w14:paraId="35CE1B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deepSearchToolFileDescTruncateLen;</w:t>
      </w:r>
    </w:p>
    <w:p w14:paraId="695EAC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@Value("${autobots.autoagent.tool.deep_search.message.truncate_len:500}")</w:t>
      </w:r>
    </w:p>
    <w:p w14:paraId="5FB4C4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deepSearchToolMessageTruncateLen;</w:t>
      </w:r>
    </w:p>
    <w:p w14:paraId="301F92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@Value("${autobots.autoagent.planner.pre_prompt:分析问题并制定计划：}")</w:t>
      </w:r>
    </w:p>
    <w:p w14:paraId="0710B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planPrePrompt;</w:t>
      </w:r>
    </w:p>
    <w:p w14:paraId="638B8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@Value("${autobots.autoagent.task.pre_prompt:参考对话历史回答，}")</w:t>
      </w:r>
    </w:p>
    <w:p w14:paraId="653224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taskPrePrompt;</w:t>
      </w:r>
    </w:p>
    <w:p w14:paraId="067B0E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@Value("${autobots.autoagent.tool.clear_tool_message:1}")</w:t>
      </w:r>
    </w:p>
    <w:p w14:paraId="4CEA04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clearToolMessage;</w:t>
      </w:r>
    </w:p>
    <w:p w14:paraId="5D34B6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@Value("${autobots.autoagent.planner.close_update:1}")</w:t>
      </w:r>
    </w:p>
    <w:p w14:paraId="4A644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planningCloseUpdate;</w:t>
      </w:r>
    </w:p>
    <w:p w14:paraId="3567C8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@Value("${autobots.autoagent.deep_search_page_count:5}")</w:t>
      </w:r>
    </w:p>
    <w:p w14:paraId="142FE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deepSearchPageCount;</w:t>
      </w:r>
    </w:p>
    <w:p w14:paraId="026A1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String&gt; multiAgentToolListMap = new HashMap&lt;&gt;();</w:t>
      </w:r>
    </w:p>
    <w:p w14:paraId="55E092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@Value("${autobots.autoagent.tool_list:{}}")</w:t>
      </w:r>
    </w:p>
    <w:p w14:paraId="269AB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setMultiAgentToolList(String list) {</w:t>
      </w:r>
    </w:p>
    <w:p w14:paraId="36779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multiAgentToolListMap = JSONObject.parseObject(list, new TypeReference&lt;Map&lt;String, String&gt;&gt;() {</w:t>
      </w:r>
    </w:p>
    <w:p w14:paraId="7DF18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});</w:t>
      </w:r>
    </w:p>
    <w:p w14:paraId="4808C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7ABA6E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Map&lt;String, LLMSettings&gt; llmSettingsMap;</w:t>
      </w:r>
    </w:p>
    <w:p w14:paraId="1D987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@Value("${llm.settings:{}}")</w:t>
      </w:r>
    </w:p>
    <w:p w14:paraId="3FB00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void setLLMSettingsMap(String jsonStr) {</w:t>
      </w:r>
    </w:p>
    <w:p w14:paraId="3FB71B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this.llmSettingsMap = JSON.parseObject(jsonStr, new TypeReference&lt;Map&lt;String, LLMSettings&gt;&gt;() {</w:t>
      </w:r>
    </w:p>
    <w:p w14:paraId="5828F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});</w:t>
      </w:r>
    </w:p>
    <w:p w14:paraId="51892F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52EF7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@Value("${autobots.autoagent.planner.max_steps:40}")</w:t>
      </w:r>
    </w:p>
    <w:p w14:paraId="18243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plannerMaxSteps;</w:t>
      </w:r>
    </w:p>
    <w:p w14:paraId="6279F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@Value("${autobots.autoagent.executor.max_steps:40}")</w:t>
      </w:r>
    </w:p>
    <w:p w14:paraId="3D46F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executorMaxSteps;</w:t>
      </w:r>
    </w:p>
    <w:p w14:paraId="392617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@Value("${autobots.autoagent.react.max_steps:40}")</w:t>
      </w:r>
    </w:p>
    <w:p w14:paraId="424815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reactMaxSteps;;</w:t>
      </w:r>
    </w:p>
    <w:p w14:paraId="33CFA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@Value("${autobots.autoagent.executor.max_observe:10000}")</w:t>
      </w:r>
    </w:p>
    <w:p w14:paraId="7ADC81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maxObserve;</w:t>
      </w:r>
    </w:p>
    <w:p w14:paraId="60DB65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@Value("${autobots.autoagent.upload_file_url:/app/tool/upload_file_dir}")</w:t>
      </w:r>
    </w:p>
    <w:p w14:paraId="0849AB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uploadFileUrl;</w:t>
      </w:r>
    </w:p>
    <w:p w14:paraId="52920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@Value("${autobots.autoagent.code_interpreter_url:}")</w:t>
      </w:r>
    </w:p>
    <w:p w14:paraId="6F7CD2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CodeInterpreterUrl;</w:t>
      </w:r>
    </w:p>
    <w:p w14:paraId="45EA8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@Value("${autobots.autoagent.mineru_url:}")</w:t>
      </w:r>
    </w:p>
    <w:p w14:paraId="11D94C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MineruUrl;</w:t>
      </w:r>
    </w:p>
    <w:p w14:paraId="26A1E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@Value("${autobots.autoagent.deep_search_url:}")</w:t>
      </w:r>
    </w:p>
    <w:p w14:paraId="3BD97E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DeepSearchUrl;</w:t>
      </w:r>
    </w:p>
    <w:p w14:paraId="4919D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@Value("${autobots.autoagent.finance_url:}")</w:t>
      </w:r>
    </w:p>
    <w:p w14:paraId="34C7F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FinanceUrl;</w:t>
      </w:r>
    </w:p>
    <w:p w14:paraId="0D45A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@Value("${autobots.autoagent.pptOutline_url:}")</w:t>
      </w:r>
    </w:p>
    <w:p w14:paraId="28047C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pptOutlineUrl;</w:t>
      </w:r>
    </w:p>
    <w:p w14:paraId="3F989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@Value("${autobots.autoagent.intention_url:}")</w:t>
      </w:r>
    </w:p>
    <w:p w14:paraId="776FE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intentionUrl;</w:t>
      </w:r>
    </w:p>
    <w:p w14:paraId="3A2D79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@Value("${autobots.autoagent.mcp_client_url:}")</w:t>
      </w:r>
    </w:p>
    <w:p w14:paraId="000D0C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mcpClientUrl;</w:t>
      </w:r>
    </w:p>
    <w:p w14:paraId="67F8C9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@Value("${autobots.autoagent.mcp_server_url:}")</w:t>
      </w:r>
    </w:p>
    <w:p w14:paraId="7ED654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String[] mcpServerUrlArr;</w:t>
      </w:r>
    </w:p>
    <w:p w14:paraId="18F2B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@Value("${autobots.multiagent.sseClient.readTimeout:3600}")</w:t>
      </w:r>
    </w:p>
    <w:p w14:paraId="43B730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sseClientReadTimeout;</w:t>
      </w:r>
    </w:p>
    <w:p w14:paraId="0DA3E3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@Value("${autobots.multiagent.sseClient.writeTimeout:3600}")</w:t>
      </w:r>
    </w:p>
    <w:p w14:paraId="4CB2A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sseClientWriteTimeout;</w:t>
      </w:r>
    </w:p>
    <w:p w14:paraId="4AB45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@Value("${autobots.multiagent.sseClient.connectTimeout:3600}")</w:t>
      </w:r>
    </w:p>
    <w:p w14:paraId="6FFEB5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Integer sseClientConnectTimeout;</w:t>
      </w:r>
    </w:p>
    <w:p w14:paraId="24093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@Value("${autobots.autoagent.genie_sop_prompt:}")</w:t>
      </w:r>
    </w:p>
    <w:p w14:paraId="7EF9B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genieSopPrompt;</w:t>
      </w:r>
    </w:p>
    <w:p w14:paraId="42E5C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@Value("${autobots.autoagent.genie_base_prompt:}")</w:t>
      </w:r>
    </w:p>
    <w:p w14:paraId="6ABA6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genieBasePrompt;</w:t>
      </w:r>
    </w:p>
    <w:p w14:paraId="6BABBE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@Value("${autobots.autoagent.additional_message_prompt:}")</w:t>
      </w:r>
    </w:p>
    <w:p w14:paraId="594760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additionalMessagePrompt;</w:t>
      </w:r>
    </w:p>
    <w:p w14:paraId="3E1B6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@Value("${autobots.autoagent.finance_prompt:}")</w:t>
      </w:r>
    </w:p>
    <w:p w14:paraId="6D5EB1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financePrompt;</w:t>
      </w:r>
    </w:p>
    <w:p w14:paraId="35B14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@Value("${autobots.autoagent.excel_prompt:}")</w:t>
      </w:r>
    </w:p>
    <w:p w14:paraId="171E54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excelPrompt;</w:t>
      </w:r>
    </w:p>
    <w:p w14:paraId="3F6B83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@Value("${autobots.autoagent.tool.task_complete_desc:当前task完成，请将当前task标记为 completed}")</w:t>
      </w:r>
    </w:p>
    <w:p w14:paraId="25470C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taskCompleteDesc;</w:t>
      </w:r>
    </w:p>
    <w:p w14:paraId="19082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@Value("${server.port:8083}")</w:t>
      </w:r>
    </w:p>
    <w:p w14:paraId="665CDE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int port;</w:t>
      </w:r>
    </w:p>
    <w:p w14:paraId="6DDA1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@Value("${obs.url:}")</w:t>
      </w:r>
    </w:p>
    <w:p w14:paraId="72AFC5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obsUrl;</w:t>
      </w:r>
    </w:p>
    <w:p w14:paraId="2547E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@Value("${obs.bucket_name:newland-1cdc}")</w:t>
      </w:r>
    </w:p>
    <w:p w14:paraId="4C3EB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String obsBucketName;</w:t>
      </w:r>
    </w:p>
    <w:p w14:paraId="3B9861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@Value("${es.index_name:user_sessions}")</w:t>
      </w:r>
    </w:p>
    <w:p w14:paraId="0C1C0E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String esIndex;</w:t>
      </w:r>
    </w:p>
    <w:p w14:paraId="7B563A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}</w:t>
      </w:r>
    </w:p>
    <w:p w14:paraId="67BADC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genie-backend/src/main/java/com/jd/genie/handler/AgentResponseHandler.java</w:t>
      </w:r>
    </w:p>
    <w:p w14:paraId="1B38C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```java</w:t>
      </w:r>
    </w:p>
    <w:p w14:paraId="27F5D3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package com.jd.genie.handler;</w:t>
      </w:r>
    </w:p>
    <w:p w14:paraId="35C08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com.jd.genie.model.multi.EventResult;</w:t>
      </w:r>
    </w:p>
    <w:p w14:paraId="190357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com.jd.genie.model.req.AgentRequest;</w:t>
      </w:r>
    </w:p>
    <w:p w14:paraId="2A13D8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com.jd.genie.model.response.AgentResponse;</w:t>
      </w:r>
    </w:p>
    <w:p w14:paraId="33E718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import com.jd.genie.model.response.GptProcessResult;</w:t>
      </w:r>
    </w:p>
    <w:p w14:paraId="39D9E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import java.util.List;</w:t>
      </w:r>
    </w:p>
    <w:p w14:paraId="0DBC4C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public interface AgentResponseHandler {</w:t>
      </w:r>
    </w:p>
    <w:p w14:paraId="63D27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GptProcessResult handle(AgentRequest request,</w:t>
      </w:r>
    </w:p>
    <w:p w14:paraId="34EA0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AgentResponse response,</w:t>
      </w:r>
    </w:p>
    <w:p w14:paraId="733796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List&lt;AgentResponse&gt; agentRespList,</w:t>
      </w:r>
    </w:p>
    <w:p w14:paraId="7EFF5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EventResult eventResult);</w:t>
      </w:r>
    </w:p>
    <w:p w14:paraId="0F331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}</w:t>
      </w:r>
    </w:p>
    <w:p w14:paraId="40339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genie-backend/src/main/java/com/jd/genie/util/SseUtil.java</w:t>
      </w:r>
    </w:p>
    <w:p w14:paraId="786A4C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```java</w:t>
      </w:r>
    </w:p>
    <w:p w14:paraId="72E0C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package com.jd.genie.util;</w:t>
      </w:r>
    </w:p>
    <w:p w14:paraId="2A8B1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lombok.extern.slf4j.Slf4j;</w:t>
      </w:r>
    </w:p>
    <w:p w14:paraId="0726E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import org.springframework.web.servlet.mvc.method.annotation.SseEmitter;</w:t>
      </w:r>
    </w:p>
    <w:p w14:paraId="5B1CB3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@Slf4j</w:t>
      </w:r>
    </w:p>
    <w:p w14:paraId="7BD16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public class SseUtil {</w:t>
      </w:r>
    </w:p>
    <w:p w14:paraId="21688C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static SseEmitter build(Long timeout, String requestId) {</w:t>
      </w:r>
    </w:p>
    <w:p w14:paraId="5D81E3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SseEmitter sseEmitter = new SseEmitterUTF8(timeout);</w:t>
      </w:r>
    </w:p>
    <w:p w14:paraId="0E4791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sseEmitter.onError((err)-&gt; {</w:t>
      </w:r>
    </w:p>
    <w:p w14:paraId="263944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log.error("SseSession Error, msg: {}, requestId: {}", err.getMessage(), requestId);</w:t>
      </w:r>
    </w:p>
    <w:p w14:paraId="4597FC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sseEmitter.completeWithError(err);</w:t>
      </w:r>
    </w:p>
    <w:p w14:paraId="510516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});</w:t>
      </w:r>
    </w:p>
    <w:p w14:paraId="223FFD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sseEmitter.onTimeout(() -&gt; {</w:t>
      </w:r>
    </w:p>
    <w:p w14:paraId="5B7E73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log.info("SseSession Timeout, requestId : {}", requestId);</w:t>
      </w:r>
    </w:p>
    <w:p w14:paraId="7704B2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sseEmitter.complete();</w:t>
      </w:r>
    </w:p>
    <w:p w14:paraId="5EF21C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});</w:t>
      </w:r>
    </w:p>
    <w:p w14:paraId="18D91A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sseEmitter.onCompletion(() -&gt; {</w:t>
      </w:r>
    </w:p>
    <w:p w14:paraId="2AEF58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log.info("SseSession Completion, requestId : {}", requestId);</w:t>
      </w:r>
    </w:p>
    <w:p w14:paraId="3ABAE8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});</w:t>
      </w:r>
    </w:p>
    <w:p w14:paraId="4B81C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sseEmitter;</w:t>
      </w:r>
    </w:p>
    <w:p w14:paraId="5C9BCC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0E8DF1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}</w:t>
      </w:r>
    </w:p>
    <w:p w14:paraId="68ADC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genie-backend/src/main/java/com/jd/genie/util/EsUtil.java</w:t>
      </w:r>
    </w:p>
    <w:p w14:paraId="161472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```java</w:t>
      </w:r>
    </w:p>
    <w:p w14:paraId="62D69D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package com.jd.genie.util;</w:t>
      </w:r>
    </w:p>
    <w:p w14:paraId="5B35F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com.fasterxml.jackson.databind.JsonNode;</w:t>
      </w:r>
    </w:p>
    <w:p w14:paraId="7E0F9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com.fasterxml.jackson.databind.ObjectMapper;</w:t>
      </w:r>
    </w:p>
    <w:p w14:paraId="08771F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com.jd.genie.agent.enums.SafeLogger;</w:t>
      </w:r>
    </w:p>
    <w:p w14:paraId="355FBB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com.jd.genie.agent.util.SpringContextHolder;</w:t>
      </w:r>
    </w:p>
    <w:p w14:paraId="3DA83B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com.jd.genie.config.GenieConfig;</w:t>
      </w:r>
    </w:p>
    <w:p w14:paraId="71EC8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com.jd.genie.model.dto.UploadFile;</w:t>
      </w:r>
    </w:p>
    <w:p w14:paraId="2E8702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com.jd.genie.model.response.GptProcessResult;</w:t>
      </w:r>
    </w:p>
    <w:p w14:paraId="54B9F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lombok.AllArgsConstructor;</w:t>
      </w:r>
    </w:p>
    <w:p w14:paraId="134C2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lombok.Data;</w:t>
      </w:r>
    </w:p>
    <w:p w14:paraId="57E7A8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lombok.EqualsAndHashCode;</w:t>
      </w:r>
    </w:p>
    <w:p w14:paraId="4124F7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lombok.NoArgsConstructor;</w:t>
      </w:r>
    </w:p>
    <w:p w14:paraId="41A86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lombok.experimental.SuperBuilder;</w:t>
      </w:r>
    </w:p>
    <w:p w14:paraId="340987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okhttp3.ConnectionPool;</w:t>
      </w:r>
    </w:p>
    <w:p w14:paraId="242AF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okhttp3.MediaType;</w:t>
      </w:r>
    </w:p>
    <w:p w14:paraId="65E78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okhttp3.OkHttpClient;</w:t>
      </w:r>
    </w:p>
    <w:p w14:paraId="4E318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okhttp3.Request;</w:t>
      </w:r>
    </w:p>
    <w:p w14:paraId="6FE85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okhttp3.RequestBody;</w:t>
      </w:r>
    </w:p>
    <w:p w14:paraId="71BC65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okhttp3.Response;</w:t>
      </w:r>
    </w:p>
    <w:p w14:paraId="662E71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import org.springframework.context.ApplicationContext;</w:t>
      </w:r>
    </w:p>
    <w:p w14:paraId="0D0A65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java.time.Instant;</w:t>
      </w:r>
    </w:p>
    <w:p w14:paraId="099A2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java.time.ZoneId;</w:t>
      </w:r>
    </w:p>
    <w:p w14:paraId="03509E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java.time.ZonedDateTime;</w:t>
      </w:r>
    </w:p>
    <w:p w14:paraId="1C2AB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java.util.List;</w:t>
      </w:r>
    </w:p>
    <w:p w14:paraId="01501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import java.util.concurrent.TimeUnit;</w:t>
      </w:r>
    </w:p>
    <w:p w14:paraId="59AF6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public class EsUtil {</w:t>
      </w:r>
    </w:p>
    <w:p w14:paraId="27FAAA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static final OkHttpClient CLIENT  = new OkHttpClient.Builder()</w:t>
      </w:r>
    </w:p>
    <w:p w14:paraId="0B727E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.connectTimeout(60, TimeUnit.SECONDS)</w:t>
      </w:r>
    </w:p>
    <w:p w14:paraId="53606E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.readTimeout(300, TimeUnit.SECONDS)</w:t>
      </w:r>
    </w:p>
    <w:p w14:paraId="63247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.writeTimeout(300, TimeUnit.SECONDS)</w:t>
      </w:r>
    </w:p>
    <w:p w14:paraId="70CBB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.callTimeout(300, TimeUnit.SECONDS)</w:t>
      </w:r>
    </w:p>
    <w:p w14:paraId="014467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.connectionPool(new ConnectionPool(1000, 5, TimeUnit.MINUTES))</w:t>
      </w:r>
    </w:p>
    <w:p w14:paraId="25F436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.build();</w:t>
      </w:r>
    </w:p>
    <w:p w14:paraId="342507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static OkHttpClient getClient() {</w:t>
      </w:r>
    </w:p>
    <w:p w14:paraId="571C06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CLIENT;</w:t>
      </w:r>
    </w:p>
    <w:p w14:paraId="712F7E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6F6074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static final ObjectMapper objectMapper = new ObjectMapper();</w:t>
      </w:r>
    </w:p>
    <w:p w14:paraId="6A797B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static void insertSysDataIntoEs(GptProcessResult gptProcessResult, String role, String agentType) {</w:t>
      </w:r>
    </w:p>
    <w:p w14:paraId="3C538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EsSysData esSysData = EsSysData.builder()</w:t>
      </w:r>
    </w:p>
    <w:p w14:paraId="3F0A6D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.data(gptProcessResult)</w:t>
      </w:r>
    </w:p>
    <w:p w14:paraId="3BB709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.role(role)</w:t>
      </w:r>
    </w:p>
    <w:p w14:paraId="3A553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.agentType(agentType)</w:t>
      </w:r>
    </w:p>
    <w:p w14:paraId="200474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.sessionId(gptProcessResult.getReqId().split(":")[0])</w:t>
      </w:r>
    </w:p>
    <w:p w14:paraId="351D82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.requestId(gptProcessResult.getReqId().split(":")[1])</w:t>
      </w:r>
    </w:p>
    <w:p w14:paraId="4B37A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.timestamp(time(gptProcessResult.getMessageTime()))</w:t>
      </w:r>
    </w:p>
    <w:p w14:paraId="7F0E5D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.build();</w:t>
      </w:r>
    </w:p>
    <w:p w14:paraId="1322C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post(esSysData);</w:t>
      </w:r>
    </w:p>
    <w:p w14:paraId="5E51A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0DFEF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static void insertUserDataIntoEs(String query, String role, List&lt;UploadFile&gt; files, String requestId, String agentType) {</w:t>
      </w:r>
    </w:p>
    <w:p w14:paraId="193CC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EsUserData esUserData = EsUserData.builder()</w:t>
      </w:r>
    </w:p>
    <w:p w14:paraId="601021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.role(role)</w:t>
      </w:r>
    </w:p>
    <w:p w14:paraId="2EB424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.files(files)</w:t>
      </w:r>
    </w:p>
    <w:p w14:paraId="462344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.query(query)</w:t>
      </w:r>
    </w:p>
    <w:p w14:paraId="3483B9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.sessionId(requestId.split(":")[0])</w:t>
      </w:r>
    </w:p>
    <w:p w14:paraId="3F8F22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.requestId(requestId.split(":")[1])</w:t>
      </w:r>
    </w:p>
    <w:p w14:paraId="3A9FDF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.agentType(agentType)</w:t>
      </w:r>
    </w:p>
    <w:p w14:paraId="568111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.timestamp(time(System.currentTimeMillis()))</w:t>
      </w:r>
    </w:p>
    <w:p w14:paraId="686AD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.build();</w:t>
      </w:r>
    </w:p>
    <w:p w14:paraId="720F1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post(esUserData);</w:t>
      </w:r>
    </w:p>
    <w:p w14:paraId="35D667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0D8B9C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private static String time(Long ts) {</w:t>
      </w:r>
    </w:p>
    <w:p w14:paraId="18F903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Instant instant = Instant.ofEpochMilli(ts);</w:t>
      </w:r>
    </w:p>
    <w:p w14:paraId="6BF5A9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ZonedDateTime zdt = instant.atZone(ZoneId.of("Asia/Shanghai"));</w:t>
      </w:r>
    </w:p>
    <w:p w14:paraId="75B561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zdt.toLocalDateTime().toString();</w:t>
      </w:r>
    </w:p>
    <w:p w14:paraId="118E53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5F10C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private static void post(EsData data) {</w:t>
      </w:r>
    </w:p>
    <w:p w14:paraId="491AB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ApplicationContext applicationContext = SpringContextHolder.getApplicationContext();</w:t>
      </w:r>
    </w:p>
    <w:p w14:paraId="34483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GenieConfig genieConfig = applicationContext.getBean(GenieConfig.class);</w:t>
      </w:r>
    </w:p>
    <w:p w14:paraId="60FA3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String obsUrl = genieConfig.getObsUrl() + "/es/insert";</w:t>
      </w:r>
    </w:p>
    <w:p w14:paraId="70F09A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StructData structData = StructData.builder()</w:t>
      </w:r>
    </w:p>
    <w:p w14:paraId="19264F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.index_name(genieConfig.getEsIndex())</w:t>
      </w:r>
    </w:p>
    <w:p w14:paraId="60D7B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.document(data)</w:t>
      </w:r>
    </w:p>
    <w:p w14:paraId="25ED43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.build();</w:t>
      </w:r>
    </w:p>
    <w:p w14:paraId="3BFE4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RequestBody body;</w:t>
      </w:r>
    </w:p>
    <w:p w14:paraId="7106B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try {</w:t>
      </w:r>
    </w:p>
    <w:p w14:paraId="7BEDA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String esData = objectMapper.writeValueAsString(structData);</w:t>
      </w:r>
    </w:p>
    <w:p w14:paraId="3FAB5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body = RequestBody.create(</w:t>
      </w:r>
    </w:p>
    <w:p w14:paraId="6E0A43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MediaType.parse("application/json"),</w:t>
      </w:r>
    </w:p>
    <w:p w14:paraId="0706AB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esData</w:t>
      </w:r>
    </w:p>
    <w:p w14:paraId="198CE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);</w:t>
      </w:r>
    </w:p>
    <w:p w14:paraId="78F77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Request request = new Request.Builder()</w:t>
      </w:r>
    </w:p>
    <w:p w14:paraId="5C166D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.url(obsUrl)</w:t>
      </w:r>
    </w:p>
    <w:p w14:paraId="745505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.post(body)</w:t>
      </w:r>
    </w:p>
    <w:p w14:paraId="3BA1D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.addHeader("accept", "application/json")</w:t>
      </w:r>
    </w:p>
    <w:p w14:paraId="6B532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.build();</w:t>
      </w:r>
    </w:p>
    <w:p w14:paraId="06090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try (Response response = getClient().newCall(request).execute()) {</w:t>
      </w:r>
    </w:p>
    <w:p w14:paraId="4BADC4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if (!response.isSuccessful() || response.body() == null) {</w:t>
      </w:r>
    </w:p>
    <w:p w14:paraId="4D270D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SafeLogger.INST.onException(new Exception("写入es失败"));</w:t>
      </w:r>
    </w:p>
    <w:p w14:paraId="3C3940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}</w:t>
      </w:r>
    </w:p>
    <w:p w14:paraId="34711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if (response.body() != null) {</w:t>
      </w:r>
    </w:p>
    <w:p w14:paraId="0E5E7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String result = response.body().string();</w:t>
      </w:r>
    </w:p>
    <w:p w14:paraId="14179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JsonNode jsonNode = objectMapper.readTree(result);</w:t>
      </w:r>
    </w:p>
    <w:p w14:paraId="1D936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if (!(jsonNode.get("status").asInt() == 200)) {</w:t>
      </w:r>
    </w:p>
    <w:p w14:paraId="50D8B9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SafeLogger.INST.onException(new Exception("写入es失败: " + jsonNode.get("data").toString()));</w:t>
      </w:r>
    </w:p>
    <w:p w14:paraId="3F78C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D57F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0411A5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SafeLogger.INST.onException(new Exception("写入es失败"));</w:t>
      </w:r>
    </w:p>
    <w:p w14:paraId="169CF7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247E0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} catch (Exception e) {</w:t>
      </w:r>
    </w:p>
    <w:p w14:paraId="3A71B5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SafeLogger.INST.onException(e);</w:t>
      </w:r>
    </w:p>
    <w:p w14:paraId="6CB459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53187D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57377E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SafeLogger.INST.onException(e);</w:t>
      </w:r>
    </w:p>
    <w:p w14:paraId="0F2CCE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6EA9C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073E0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}</w:t>
      </w:r>
    </w:p>
    <w:p w14:paraId="5E25A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@Data</w:t>
      </w:r>
    </w:p>
    <w:p w14:paraId="09F474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@SuperBuilder</w:t>
      </w:r>
    </w:p>
    <w:p w14:paraId="07C3F5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@NoArgsConstructor</w:t>
      </w:r>
    </w:p>
    <w:p w14:paraId="47E168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@AllArgsConstructor</w:t>
      </w:r>
    </w:p>
    <w:p w14:paraId="1AE66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StructData {</w:t>
      </w:r>
    </w:p>
    <w:p w14:paraId="701E4D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String index_name;</w:t>
      </w:r>
    </w:p>
    <w:p w14:paraId="76B20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EsData document;</w:t>
      </w:r>
    </w:p>
    <w:p w14:paraId="04C414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}</w:t>
      </w:r>
    </w:p>
    <w:p w14:paraId="14BEA5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@Data</w:t>
      </w:r>
    </w:p>
    <w:p w14:paraId="015654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@SuperBuilder</w:t>
      </w:r>
    </w:p>
    <w:p w14:paraId="4762C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@NoArgsConstructor</w:t>
      </w:r>
    </w:p>
    <w:p w14:paraId="0CB245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@AllArgsConstructor</w:t>
      </w:r>
    </w:p>
    <w:p w14:paraId="13C0FC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EsData {</w:t>
      </w:r>
    </w:p>
    <w:p w14:paraId="37DA6D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String role;</w:t>
      </w:r>
    </w:p>
    <w:p w14:paraId="5307FF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String sessionId;</w:t>
      </w:r>
    </w:p>
    <w:p w14:paraId="228EEF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String requestId;</w:t>
      </w:r>
    </w:p>
    <w:p w14:paraId="32A4D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String agentType;</w:t>
      </w:r>
    </w:p>
    <w:p w14:paraId="07961A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String timestamp;</w:t>
      </w:r>
    </w:p>
    <w:p w14:paraId="18DFB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}</w:t>
      </w:r>
    </w:p>
    <w:p w14:paraId="4071F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@EqualsAndHashCode(callSuper = true)</w:t>
      </w:r>
    </w:p>
    <w:p w14:paraId="39492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@Data</w:t>
      </w:r>
    </w:p>
    <w:p w14:paraId="01AD5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@SuperBuilder</w:t>
      </w:r>
    </w:p>
    <w:p w14:paraId="7FE8ED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@NoArgsConstructor</w:t>
      </w:r>
    </w:p>
    <w:p w14:paraId="781BD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@AllArgsConstructor</w:t>
      </w:r>
    </w:p>
    <w:p w14:paraId="7969FA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EsUserData extends EsData {</w:t>
      </w:r>
    </w:p>
    <w:p w14:paraId="5586EB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String query;</w:t>
      </w:r>
    </w:p>
    <w:p w14:paraId="7A2D6F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List&lt;UploadFile&gt; files;</w:t>
      </w:r>
    </w:p>
    <w:p w14:paraId="384B4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}</w:t>
      </w:r>
    </w:p>
    <w:p w14:paraId="08FF3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@EqualsAndHashCode(callSuper = true)</w:t>
      </w:r>
    </w:p>
    <w:p w14:paraId="7F6B4C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@Data</w:t>
      </w:r>
    </w:p>
    <w:p w14:paraId="2D351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@SuperBuilder</w:t>
      </w:r>
    </w:p>
    <w:p w14:paraId="40D2A9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@NoArgsConstructor</w:t>
      </w:r>
    </w:p>
    <w:p w14:paraId="75F41C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@AllArgsConstructor</w:t>
      </w:r>
    </w:p>
    <w:p w14:paraId="0BA467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EsSysData extends EsData {</w:t>
      </w:r>
    </w:p>
    <w:p w14:paraId="1B404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GptProcessResult data;</w:t>
      </w:r>
    </w:p>
    <w:p w14:paraId="648C0E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}</w:t>
      </w:r>
    </w:p>
    <w:p w14:paraId="7B940E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genie-backend/src/main/java/com/jd/genie/advice/RestExceptionHandler.java</w:t>
      </w:r>
    </w:p>
    <w:p w14:paraId="20BAA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```java</w:t>
      </w:r>
    </w:p>
    <w:p w14:paraId="1F540C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package com.jd.genie.advice;</w:t>
      </w:r>
    </w:p>
    <w:p w14:paraId="17A8AA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com.jd.genie.model.dto.ResultData;</w:t>
      </w:r>
    </w:p>
    <w:p w14:paraId="7FC927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com.jd.genie.model.dto.ReturnCode;</w:t>
      </w:r>
    </w:p>
    <w:p w14:paraId="10AAA1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exception.AccessException;</w:t>
      </w:r>
    </w:p>
    <w:p w14:paraId="2CF2F3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exception.CommonException;</w:t>
      </w:r>
    </w:p>
    <w:p w14:paraId="35126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exception.InvalidArgumentException;</w:t>
      </w:r>
    </w:p>
    <w:p w14:paraId="26C31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exception.InvalidPermissionException;</w:t>
      </w:r>
    </w:p>
    <w:p w14:paraId="6ABE76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lombok.extern.slf4j.Slf4j;</w:t>
      </w:r>
    </w:p>
    <w:p w14:paraId="123AD2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org.springframework.http.HttpStatus;</w:t>
      </w:r>
    </w:p>
    <w:p w14:paraId="77353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org.springframework.web.bind.annotation.ExceptionHandler;</w:t>
      </w:r>
    </w:p>
    <w:p w14:paraId="7D665A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org.springframework.web.bind.annotation.ResponseStatus;</w:t>
      </w:r>
    </w:p>
    <w:p w14:paraId="1DA56C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import org.springframework.web.bind.annotation.RestControllerAdvice;</w:t>
      </w:r>
    </w:p>
    <w:p w14:paraId="4FB64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@Slf4j</w:t>
      </w:r>
    </w:p>
    <w:p w14:paraId="574EC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@RestControllerAdvice</w:t>
      </w:r>
    </w:p>
    <w:p w14:paraId="297A68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public class RestExceptionHandler {</w:t>
      </w:r>
    </w:p>
    <w:p w14:paraId="0CE6B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@ExceptionHandler(Exception.class)</w:t>
      </w:r>
    </w:p>
    <w:p w14:paraId="3DEBD9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@ResponseStatus(HttpStatus.OK)</w:t>
      </w:r>
    </w:p>
    <w:p w14:paraId="21A5B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ResultData&lt;String&gt; exception(Exception e) {</w:t>
      </w:r>
    </w:p>
    <w:p w14:paraId="6E2BEC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log.error("default global exception", e);</w:t>
      </w:r>
    </w:p>
    <w:p w14:paraId="07F23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ResultData.fail(ReturnCode.SYSTEM_ERROR.getCode(), e.getMessage());</w:t>
      </w:r>
    </w:p>
    <w:p w14:paraId="7DBC6D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61AE47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@ExceptionHandler(AccessException.class)</w:t>
      </w:r>
    </w:p>
    <w:p w14:paraId="45AF45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@ResponseStatus(HttpStatus.OK)</w:t>
      </w:r>
    </w:p>
    <w:p w14:paraId="42AA12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ResultData&lt;String&gt; accessException(Exception e) {</w:t>
      </w:r>
    </w:p>
    <w:p w14:paraId="0B7F7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log.error("default global exception", e);</w:t>
      </w:r>
    </w:p>
    <w:p w14:paraId="6EE50E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ResultData.fail(ReturnCode.ACCESS_ERROR.getCode(), e.getMessage());</w:t>
      </w:r>
    </w:p>
    <w:p w14:paraId="080F2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7D9F2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@ExceptionHandler(InvalidPermissionException.class)</w:t>
      </w:r>
    </w:p>
    <w:p w14:paraId="1A439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@ResponseStatus(HttpStatus.OK)</w:t>
      </w:r>
    </w:p>
    <w:p w14:paraId="21A84B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ResultData&lt;String&gt; invalidPermissionException(Exception e) {</w:t>
      </w:r>
    </w:p>
    <w:p w14:paraId="5E257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log.error("default global exception", e);</w:t>
      </w:r>
    </w:p>
    <w:p w14:paraId="4110A6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ResultData.fail(ReturnCode.INVALID_PERMISSION.getCode(), e.getMessage());</w:t>
      </w:r>
    </w:p>
    <w:p w14:paraId="51A3AF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09C357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@ExceptionHandler(InvalidArgumentException.class)</w:t>
      </w:r>
    </w:p>
    <w:p w14:paraId="745E5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@ResponseStatus(HttpStatus.OK)</w:t>
      </w:r>
    </w:p>
    <w:p w14:paraId="3064B3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ResultData&lt;String&gt; invalidArgumentException(Exception e) {</w:t>
      </w:r>
    </w:p>
    <w:p w14:paraId="34029D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log.error("default global exception", e);</w:t>
      </w:r>
    </w:p>
    <w:p w14:paraId="08658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ResultData.fail(ReturnCode.INVALID_REQUEST.getCode(), e.getMessage());</w:t>
      </w:r>
    </w:p>
    <w:p w14:paraId="7B249A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157DC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@ExceptionHandler(CommonException.class)</w:t>
      </w:r>
    </w:p>
    <w:p w14:paraId="73321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@ResponseStatus(HttpStatus.OK)</w:t>
      </w:r>
    </w:p>
    <w:p w14:paraId="49A00A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public ResultData&lt;String&gt; commonException(CommonException e) {</w:t>
      </w:r>
    </w:p>
    <w:p w14:paraId="2B6F29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log.error("default global exception", e);</w:t>
      </w:r>
    </w:p>
    <w:p w14:paraId="055F3C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ResultData.fail(e.getCode(), e.getMessage());</w:t>
      </w:r>
    </w:p>
    <w:p w14:paraId="19FEFB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45BB4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}</w:t>
      </w:r>
    </w:p>
    <w:p w14:paraId="15ABB1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genie-tool/server.py</w:t>
      </w:r>
    </w:p>
    <w:p w14:paraId="597DA1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```python</w:t>
      </w:r>
    </w:p>
    <w:p w14:paraId="1204AF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-*- coding: utf-8 -*-</w:t>
      </w:r>
    </w:p>
    <w:p w14:paraId="7D63CB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=====================</w:t>
      </w:r>
    </w:p>
    <w:p w14:paraId="6880A1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</w:t>
      </w:r>
    </w:p>
    <w:p w14:paraId="512275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</w:t>
      </w:r>
    </w:p>
    <w:p w14:paraId="2C74C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Author: liumin.423</w:t>
      </w:r>
    </w:p>
    <w:p w14:paraId="290B49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Date:   2025/7/7</w:t>
      </w:r>
    </w:p>
    <w:p w14:paraId="07A5B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=====================</w:t>
      </w:r>
    </w:p>
    <w:p w14:paraId="5838D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os</w:t>
      </w:r>
    </w:p>
    <w:p w14:paraId="3A514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sys</w:t>
      </w:r>
    </w:p>
    <w:p w14:paraId="58475C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shutil</w:t>
      </w:r>
    </w:p>
    <w:p w14:paraId="1BA3BC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optparse import OptionParser</w:t>
      </w:r>
    </w:p>
    <w:p w14:paraId="47F3E3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pathlib import Path</w:t>
      </w:r>
    </w:p>
    <w:p w14:paraId="73866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uvicorn</w:t>
      </w:r>
    </w:p>
    <w:p w14:paraId="19A0B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dotenv import load_dotenv</w:t>
      </w:r>
    </w:p>
    <w:p w14:paraId="3753F6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fastapi import FastAPI</w:t>
      </w:r>
    </w:p>
    <w:p w14:paraId="5D2491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loguru import logger</w:t>
      </w:r>
    </w:p>
    <w:p w14:paraId="6189D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fastapi.staticfiles import StaticFiles</w:t>
      </w:r>
    </w:p>
    <w:p w14:paraId="637B5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from starlette.middleware.cors import CORSMiddleware</w:t>
      </w:r>
    </w:p>
    <w:p w14:paraId="21AAF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BASE_DIR = os.path.dirname(os.path.abspath(__file__))</w:t>
      </w:r>
    </w:p>
    <w:p w14:paraId="497C6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sys.path.insert(0, BASE_DIR)</w:t>
      </w:r>
    </w:p>
    <w:p w14:paraId="38094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from genie_tool.util.middleware_util import UnknownException, HTTPProcessTimeMiddleware</w:t>
      </w:r>
    </w:p>
    <w:p w14:paraId="3759E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load_dotenv()</w:t>
      </w:r>
    </w:p>
    <w:p w14:paraId="67CBE5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def print_logo():</w:t>
      </w:r>
    </w:p>
    <w:p w14:paraId="6C87E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from pyfiglet import Figlet</w:t>
      </w:r>
    </w:p>
    <w:p w14:paraId="0B213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 = Figlet(font="slant")</w:t>
      </w:r>
    </w:p>
    <w:p w14:paraId="27499C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print(f.renderText("Genie Tool"))</w:t>
      </w:r>
    </w:p>
    <w:p w14:paraId="586DFF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def log_setting():</w:t>
      </w:r>
    </w:p>
    <w:p w14:paraId="7A35D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log_dir = Path("/app/logs")</w:t>
      </w:r>
    </w:p>
    <w:p w14:paraId="371B2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log_dir.mkdir(parents=True, exist_ok=True)</w:t>
      </w:r>
    </w:p>
    <w:p w14:paraId="322711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log_path = os.getenv("LOG_PATH", log_dir / "tool_server.log")</w:t>
      </w:r>
    </w:p>
    <w:p w14:paraId="25A720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log_format = "{time:YYYY-MM-DD HH:mm:ss.SSS} {level} {module}.{function} {message}"</w:t>
      </w:r>
    </w:p>
    <w:p w14:paraId="6D56D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logger.add(sys.stdout, format=log_format, level="INFO")</w:t>
      </w:r>
    </w:p>
    <w:p w14:paraId="3C5D89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logger.add(log_path, format=log_format, rotation="200 MB")</w:t>
      </w:r>
    </w:p>
    <w:p w14:paraId="3B26BB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logger</w:t>
      </w:r>
    </w:p>
    <w:p w14:paraId="62B7F4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def create_app() -&gt; FastAPI:</w:t>
      </w:r>
    </w:p>
    <w:p w14:paraId="1C6F6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_app = FastAPI(</w:t>
      </w:r>
    </w:p>
    <w:p w14:paraId="44468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on_startup=[log_setting, print_logo]</w:t>
      </w:r>
    </w:p>
    <w:p w14:paraId="2BA60C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)</w:t>
      </w:r>
    </w:p>
    <w:p w14:paraId="74DE06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register_middleware(_app)</w:t>
      </w:r>
    </w:p>
    <w:p w14:paraId="2DC42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register_router(_app)</w:t>
      </w:r>
    </w:p>
    <w:p w14:paraId="74E4F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register_static(_app)</w:t>
      </w:r>
    </w:p>
    <w:p w14:paraId="1D7B7F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_app</w:t>
      </w:r>
    </w:p>
    <w:p w14:paraId="534C7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def register_static(app: FastAPI):</w:t>
      </w:r>
    </w:p>
    <w:p w14:paraId="0238FC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static_dir = Path("/app/tool/static")</w:t>
      </w:r>
    </w:p>
    <w:p w14:paraId="4A214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app.mount("/static", StaticFiles(directory=static_dir), name="static")</w:t>
      </w:r>
    </w:p>
    <w:p w14:paraId="11496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def register_middleware(app: FastAPI):</w:t>
      </w:r>
    </w:p>
    <w:p w14:paraId="65AAE6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app.add_middleware(UnknownException)</w:t>
      </w:r>
    </w:p>
    <w:p w14:paraId="6CED8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app.add_middleware(</w:t>
      </w:r>
    </w:p>
    <w:p w14:paraId="060A5A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CORSMiddleware,</w:t>
      </w:r>
    </w:p>
    <w:p w14:paraId="1B247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allow_origins=["*"],</w:t>
      </w:r>
    </w:p>
    <w:p w14:paraId="68EDCC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allow_methods=["*"],</w:t>
      </w:r>
    </w:p>
    <w:p w14:paraId="4D752F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allow_headers=["*"],</w:t>
      </w:r>
    </w:p>
    <w:p w14:paraId="5EB13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allow_credentials=True,</w:t>
      </w:r>
    </w:p>
    <w:p w14:paraId="7468B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)</w:t>
      </w:r>
    </w:p>
    <w:p w14:paraId="5745BC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app.add_middleware(HTTPProcessTimeMiddleware)</w:t>
      </w:r>
    </w:p>
    <w:p w14:paraId="67E9CC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def register_router(app: FastAPI):</w:t>
      </w:r>
    </w:p>
    <w:p w14:paraId="638ADD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from genie_tool.api import api_router</w:t>
      </w:r>
    </w:p>
    <w:p w14:paraId="4E016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app.include_router(api_router)</w:t>
      </w:r>
    </w:p>
    <w:p w14:paraId="228F0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app = create_app()</w:t>
      </w:r>
    </w:p>
    <w:p w14:paraId="058D1F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if __name__ == "__main__":</w:t>
      </w:r>
    </w:p>
    <w:p w14:paraId="4B1C1E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parser = OptionParser()</w:t>
      </w:r>
    </w:p>
    <w:p w14:paraId="1BC11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parser.add_option("--host", dest="host", type="string", default="0.0.0.0")</w:t>
      </w:r>
    </w:p>
    <w:p w14:paraId="57E12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parser.add_option("--port", dest="port", type="int", default=1601)</w:t>
      </w:r>
    </w:p>
    <w:p w14:paraId="5240D4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parser.add_option("--workers", dest="workers", type="int", default=5)</w:t>
      </w:r>
    </w:p>
    <w:p w14:paraId="7608A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(options, args) = parser.parse_args()</w:t>
      </w:r>
    </w:p>
    <w:p w14:paraId="62691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print(f"Start params: {options}")</w:t>
      </w:r>
    </w:p>
    <w:p w14:paraId="3EA920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uvicorn.run(</w:t>
      </w:r>
    </w:p>
    <w:p w14:paraId="022012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app="server:app",</w:t>
      </w:r>
    </w:p>
    <w:p w14:paraId="6CD652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host=options.host,</w:t>
      </w:r>
    </w:p>
    <w:p w14:paraId="6980BE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port=options.port,</w:t>
      </w:r>
    </w:p>
    <w:p w14:paraId="0C350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workers=options.workers,</w:t>
      </w:r>
    </w:p>
    <w:p w14:paraId="522F6B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reload=os.getenv("ENV", "local") == "local",</w:t>
      </w:r>
    </w:p>
    <w:p w14:paraId="3B3D8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)</w:t>
      </w:r>
    </w:p>
    <w:p w14:paraId="3B358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genie-tool/genie_tool/model/code.py</w:t>
      </w:r>
    </w:p>
    <w:p w14:paraId="47F93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```python</w:t>
      </w:r>
    </w:p>
    <w:p w14:paraId="65AF74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dataclasses import dataclass</w:t>
      </w:r>
    </w:p>
    <w:p w14:paraId="6ADB6E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from typing import Any</w:t>
      </w:r>
    </w:p>
    <w:p w14:paraId="195251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@dataclass</w:t>
      </w:r>
    </w:p>
    <w:p w14:paraId="2BEC9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CodeOuput:</w:t>
      </w:r>
    </w:p>
    <w:p w14:paraId="31525E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code: Any</w:t>
      </w:r>
    </w:p>
    <w:p w14:paraId="15755E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file_name: str</w:t>
      </w:r>
    </w:p>
    <w:p w14:paraId="280DEA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file_list: list = None</w:t>
      </w:r>
    </w:p>
    <w:p w14:paraId="7BDE2A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@dataclass</w:t>
      </w:r>
    </w:p>
    <w:p w14:paraId="54255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ActionOutput:</w:t>
      </w:r>
    </w:p>
    <w:p w14:paraId="673C3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content: str</w:t>
      </w:r>
    </w:p>
    <w:p w14:paraId="7B8BB7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file_list: list</w:t>
      </w:r>
    </w:p>
    <w:p w14:paraId="3AFE61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genie-tool/genie_tool/util/llm_util.py</w:t>
      </w:r>
    </w:p>
    <w:p w14:paraId="48FAE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```python</w:t>
      </w:r>
    </w:p>
    <w:p w14:paraId="5AA7E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-*- coding: utf-8 -*-</w:t>
      </w:r>
    </w:p>
    <w:p w14:paraId="24513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=====================</w:t>
      </w:r>
    </w:p>
    <w:p w14:paraId="2B7A72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</w:t>
      </w:r>
    </w:p>
    <w:p w14:paraId="35BFF1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</w:t>
      </w:r>
    </w:p>
    <w:p w14:paraId="271296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Author: liumin.423</w:t>
      </w:r>
    </w:p>
    <w:p w14:paraId="69EA26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Date:   2025/7/8</w:t>
      </w:r>
    </w:p>
    <w:p w14:paraId="6BEEC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=====================</w:t>
      </w:r>
    </w:p>
    <w:p w14:paraId="1E1B9C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os</w:t>
      </w:r>
    </w:p>
    <w:p w14:paraId="618EB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re</w:t>
      </w:r>
    </w:p>
    <w:p w14:paraId="50BC7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json</w:t>
      </w:r>
    </w:p>
    <w:p w14:paraId="6B39E1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httpx</w:t>
      </w:r>
    </w:p>
    <w:p w14:paraId="2ED9FE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litellm import acompletion</w:t>
      </w:r>
    </w:p>
    <w:p w14:paraId="58B674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from typing import List, Any, Optional</w:t>
      </w:r>
    </w:p>
    <w:p w14:paraId="4476D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genie_tool.util.log_util import timer, AsyncTimer</w:t>
      </w:r>
    </w:p>
    <w:p w14:paraId="718B3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from genie_tool.util.sensitive_detection import SensitiveWordsReplace</w:t>
      </w:r>
    </w:p>
    <w:p w14:paraId="7C2E2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typing import Any, List, Optional, Union, AsyncGenerator,Generator</w:t>
      </w:r>
    </w:p>
    <w:p w14:paraId="569747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openai import AsyncOpenAI,OpenAI</w:t>
      </w:r>
    </w:p>
    <w:p w14:paraId="3951EB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@timer(key="enter")</w:t>
      </w:r>
    </w:p>
    <w:p w14:paraId="25160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ask_llm(</w:t>
      </w:r>
    </w:p>
    <w:p w14:paraId="138553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messages: Union[str, List[Any]],</w:t>
      </w:r>
    </w:p>
    <w:p w14:paraId="501595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model: str,</w:t>
      </w:r>
    </w:p>
    <w:p w14:paraId="5E0A3E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temperature: float = None,</w:t>
      </w:r>
    </w:p>
    <w:p w14:paraId="1799E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top_p: float = None,</w:t>
      </w:r>
    </w:p>
    <w:p w14:paraId="77F66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stream: bool = False,</w:t>
      </w:r>
    </w:p>
    <w:p w14:paraId="06401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only_content: bool = False,</w:t>
      </w:r>
    </w:p>
    <w:p w14:paraId="0F284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extra_headers: Optional[dict] = None,</w:t>
      </w:r>
    </w:p>
    <w:p w14:paraId="30197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**kwargs,</w:t>
      </w:r>
    </w:p>
    <w:p w14:paraId="732027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) -&gt; AsyncGenerator[str, None]:</w:t>
      </w:r>
    </w:p>
    <w:p w14:paraId="5C1ACB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2E61CB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使用 OpenAI Python SDK 的流式/非流式调用</w:t>
      </w:r>
    </w:p>
    <w:p w14:paraId="05A7E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4695E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OPENAI_BASE_URL = os.getenv("OPENAI_BASE_URL")</w:t>
      </w:r>
    </w:p>
    <w:p w14:paraId="204D06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OPENAI_API_KEY = os.getenv("OPENAI_API_KEY")</w:t>
      </w:r>
    </w:p>
    <w:p w14:paraId="0CD507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AI_APP_KEY = os.getenv("AI_APP_KEY")</w:t>
      </w:r>
    </w:p>
    <w:p w14:paraId="4E472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AI_API_CODE = os.getenv("AI_API_CODE")</w:t>
      </w:r>
    </w:p>
    <w:p w14:paraId="4BF45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default_headers = {}</w:t>
      </w:r>
    </w:p>
    <w:p w14:paraId="470FEF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AI_APP_KEY:</w:t>
      </w:r>
    </w:p>
    <w:p w14:paraId="662A3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default_headers["AI-APP-KEY"] = AI_APP_KEY</w:t>
      </w:r>
    </w:p>
    <w:p w14:paraId="6E9D04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AI_API_CODE:</w:t>
      </w:r>
    </w:p>
    <w:p w14:paraId="05275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default_headers["AI-API-CODE"] = AI_API_CODE</w:t>
      </w:r>
    </w:p>
    <w:p w14:paraId="4638C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client = AsyncOpenAI(</w:t>
      </w:r>
    </w:p>
    <w:p w14:paraId="01AE5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api_key=OPENAI_API_KEY,</w:t>
      </w:r>
    </w:p>
    <w:p w14:paraId="23068A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base_url=OPENAI_BASE_URL,</w:t>
      </w:r>
    </w:p>
    <w:p w14:paraId="55FA1F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default_headers=default_headers or None,</w:t>
      </w:r>
    </w:p>
    <w:p w14:paraId="6A7CB4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)</w:t>
      </w:r>
    </w:p>
    <w:p w14:paraId="1D175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isinstance(messages, str):</w:t>
      </w:r>
    </w:p>
    <w:p w14:paraId="238F7F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messages = [{"role": "user", "content": messages}]</w:t>
      </w:r>
    </w:p>
    <w:p w14:paraId="5F31F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os.getenv("SENSITIVE_WORD_REPLACE", "false") == "true":</w:t>
      </w:r>
    </w:p>
    <w:p w14:paraId="7C572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for message in messages:</w:t>
      </w:r>
    </w:p>
    <w:p w14:paraId="71926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isinstance(message.get("content"), str):</w:t>
      </w:r>
    </w:p>
    <w:p w14:paraId="3E770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message["content"] = SensitiveWordsReplace.replace(message["content"])</w:t>
      </w:r>
    </w:p>
    <w:p w14:paraId="1BDF3D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442D86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message["content"] = json.loads(</w:t>
      </w:r>
    </w:p>
    <w:p w14:paraId="3BA48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SensitiveWordsReplace.replace(</w:t>
      </w:r>
    </w:p>
    <w:p w14:paraId="6FF4FC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json.dumps(message["content"], ensure_ascii=False)</w:t>
      </w:r>
    </w:p>
    <w:p w14:paraId="29DEF1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28177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)</w:t>
      </w:r>
    </w:p>
    <w:p w14:paraId="46082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thinking_enabled = os.getenv("THINKING_ENABLED", "true").lower() != "false"</w:t>
      </w:r>
    </w:p>
    <w:p w14:paraId="0D7106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stream:</w:t>
      </w:r>
    </w:p>
    <w:p w14:paraId="2B72F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create_kwargs = {</w:t>
      </w:r>
    </w:p>
    <w:p w14:paraId="31118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"model": model,</w:t>
      </w:r>
    </w:p>
    <w:p w14:paraId="2A807D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"messages": messages,</w:t>
      </w:r>
    </w:p>
    <w:p w14:paraId="54353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"temperature": temperature,</w:t>
      </w:r>
    </w:p>
    <w:p w14:paraId="3113C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"top_p": top_p,</w:t>
      </w:r>
    </w:p>
    <w:p w14:paraId="46782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"stream": True,</w:t>
      </w:r>
    </w:p>
    <w:p w14:paraId="5B567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"extra_headers": extra_headers,</w:t>
      </w:r>
    </w:p>
    <w:p w14:paraId="56BB23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**kwargs</w:t>
      </w:r>
    </w:p>
    <w:p w14:paraId="7074EF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4E78B7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not thinking_enabled:</w:t>
      </w:r>
    </w:p>
    <w:p w14:paraId="666684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create_kwargs["extra_body"] = {</w:t>
      </w:r>
    </w:p>
    <w:p w14:paraId="5E5D98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"chat_template_kwargs": {"thinking": False}</w:t>
      </w:r>
    </w:p>
    <w:p w14:paraId="70CFA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}</w:t>
      </w:r>
    </w:p>
    <w:p w14:paraId="75FAB4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stream_resp = await client.chat.completions.create(**create_kwargs)</w:t>
      </w:r>
    </w:p>
    <w:p w14:paraId="21FA2D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async for chunk in stream_resp:</w:t>
      </w:r>
    </w:p>
    <w:p w14:paraId="63D41A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delta_text = ""</w:t>
      </w:r>
    </w:p>
    <w:p w14:paraId="5527C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chunk.choices and chunk.choices[0] and chunk.choices[0].delta and chunk.choices[0].delta.content:</w:t>
      </w:r>
    </w:p>
    <w:p w14:paraId="415D0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delta = chunk.choices[0].delta</w:t>
      </w:r>
    </w:p>
    <w:p w14:paraId="1F830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if isinstance(delta, dict):</w:t>
      </w:r>
    </w:p>
    <w:p w14:paraId="57E562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delta_text = delta.get("content", "")</w:t>
      </w:r>
    </w:p>
    <w:p w14:paraId="4C57D9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4CB9E7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delta_text = getattr(delta, "content", "") or ""</w:t>
      </w:r>
    </w:p>
    <w:p w14:paraId="191E49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only_content:</w:t>
      </w:r>
    </w:p>
    <w:p w14:paraId="27F13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if delta_text:</w:t>
      </w:r>
    </w:p>
    <w:p w14:paraId="57C3D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yield delta_text</w:t>
      </w:r>
    </w:p>
    <w:p w14:paraId="5D3F7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35B2F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yield chunk.model_dump()</w:t>
      </w:r>
    </w:p>
    <w:p w14:paraId="026A9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else:</w:t>
      </w:r>
    </w:p>
    <w:p w14:paraId="6BBA4B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create_kwargs = {</w:t>
      </w:r>
    </w:p>
    <w:p w14:paraId="68E354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"model": model,</w:t>
      </w:r>
    </w:p>
    <w:p w14:paraId="01EB8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"messages": messages,</w:t>
      </w:r>
    </w:p>
    <w:p w14:paraId="02F5FC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"temperature": temperature,</w:t>
      </w:r>
    </w:p>
    <w:p w14:paraId="23F54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"top_p": top_p,</w:t>
      </w:r>
    </w:p>
    <w:p w14:paraId="09A77F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"stream": False,</w:t>
      </w:r>
    </w:p>
    <w:p w14:paraId="1F8877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"extra_headers": extra_headers,</w:t>
      </w:r>
    </w:p>
    <w:p w14:paraId="1972C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**kwargs</w:t>
      </w:r>
    </w:p>
    <w:p w14:paraId="6CACB2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787D2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not thinking_enabled:</w:t>
      </w:r>
    </w:p>
    <w:p w14:paraId="651DC8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create_kwargs["extra_body"] = {</w:t>
      </w:r>
    </w:p>
    <w:p w14:paraId="32567B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"chat_template_kwargs": {"thinking": False}</w:t>
      </w:r>
    </w:p>
    <w:p w14:paraId="10DB1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}</w:t>
      </w:r>
    </w:p>
    <w:p w14:paraId="516DD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resp = await client.chat.completions.create(**create_kwargs)</w:t>
      </w:r>
    </w:p>
    <w:p w14:paraId="6DDC8A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only_content:</w:t>
      </w:r>
    </w:p>
    <w:p w14:paraId="37C65D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resp.choices and resp.choices[0] and resp.choices[0].message and resp.choices[0].message.content:</w:t>
      </w:r>
    </w:p>
    <w:p w14:paraId="24375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yield resp.choices[0].message.get("content", "")</w:t>
      </w:r>
    </w:p>
    <w:p w14:paraId="2B5B19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449F6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yield ""</w:t>
      </w:r>
    </w:p>
    <w:p w14:paraId="05118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else:</w:t>
      </w:r>
    </w:p>
    <w:p w14:paraId="4D274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yield resp.model_dump()</w:t>
      </w:r>
    </w:p>
    <w:p w14:paraId="1191E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@timer(key="enter")</w:t>
      </w:r>
    </w:p>
    <w:p w14:paraId="5400F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def ask_llm_sync(</w:t>
      </w:r>
    </w:p>
    <w:p w14:paraId="6CA54C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messages: Union[str, List[Any]],</w:t>
      </w:r>
    </w:p>
    <w:p w14:paraId="6B895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model: str,</w:t>
      </w:r>
    </w:p>
    <w:p w14:paraId="59C368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temperature: float = None,</w:t>
      </w:r>
    </w:p>
    <w:p w14:paraId="72478E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top_p: float = None,</w:t>
      </w:r>
    </w:p>
    <w:p w14:paraId="167656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stream: bool = False,</w:t>
      </w:r>
    </w:p>
    <w:p w14:paraId="269D4E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only_content: bool = False,</w:t>
      </w:r>
    </w:p>
    <w:p w14:paraId="440A3C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extra_headers: Optional[dict] = None,</w:t>
      </w:r>
    </w:p>
    <w:p w14:paraId="756B5D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**kwargs,</w:t>
      </w:r>
    </w:p>
    <w:p w14:paraId="5ADF9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) -&gt; Generator[str, None, None]:</w:t>
      </w:r>
    </w:p>
    <w:p w14:paraId="68BF8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OPENAI_BASE_URL = os.getenv("OPENAI_BASE_URL")</w:t>
      </w:r>
    </w:p>
    <w:p w14:paraId="32B6B2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OPENAI_API_KEY = os.getenv("OPENAI_API_KEY")</w:t>
      </w:r>
    </w:p>
    <w:p w14:paraId="120E3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AI_APP_KEY = os.getenv("AI_APP_KEY")</w:t>
      </w:r>
    </w:p>
    <w:p w14:paraId="24F58A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AI_API_CODE = os.getenv("AI_API_CODE")</w:t>
      </w:r>
    </w:p>
    <w:p w14:paraId="7E4A95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default_headers = {}</w:t>
      </w:r>
    </w:p>
    <w:p w14:paraId="2EE8E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AI_APP_KEY:</w:t>
      </w:r>
    </w:p>
    <w:p w14:paraId="3D94B2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default_headers["AI-APP-KEY"] = AI_APP_KEY</w:t>
      </w:r>
    </w:p>
    <w:p w14:paraId="4871D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AI_API_CODE:</w:t>
      </w:r>
    </w:p>
    <w:p w14:paraId="07A8D7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default_headers["AI-API-CODE"] = AI_API_CODE</w:t>
      </w:r>
    </w:p>
    <w:p w14:paraId="66A7D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client = OpenAI(</w:t>
      </w:r>
    </w:p>
    <w:p w14:paraId="53815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api_key=OPENAI_API_KEY,</w:t>
      </w:r>
    </w:p>
    <w:p w14:paraId="643926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base_url=OPENAI_BASE_URL,</w:t>
      </w:r>
    </w:p>
    <w:p w14:paraId="643787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default_headers=default_headers or None,</w:t>
      </w:r>
    </w:p>
    <w:p w14:paraId="70DD62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)</w:t>
      </w:r>
    </w:p>
    <w:p w14:paraId="6F245F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isinstance(messages, str):</w:t>
      </w:r>
    </w:p>
    <w:p w14:paraId="666AFA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messages = [{"role": "user", "content": messages}]</w:t>
      </w:r>
    </w:p>
    <w:p w14:paraId="3023F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os.getenv("SENSITIVE_WORD_REPLACE", "false") == "true":</w:t>
      </w:r>
    </w:p>
    <w:p w14:paraId="1D9DFF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for message in messages:</w:t>
      </w:r>
    </w:p>
    <w:p w14:paraId="45274B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isinstance(message.get("content"), str):</w:t>
      </w:r>
    </w:p>
    <w:p w14:paraId="79E0D7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message["content"] = SensitiveWordsReplace.replace(message["content"])</w:t>
      </w:r>
    </w:p>
    <w:p w14:paraId="286FB0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33F5BB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message["content"] = json.loads(</w:t>
      </w:r>
    </w:p>
    <w:p w14:paraId="01BD45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SensitiveWordsReplace.replace(</w:t>
      </w:r>
    </w:p>
    <w:p w14:paraId="01727D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json.dumps(message["content"], ensure_ascii=False)</w:t>
      </w:r>
    </w:p>
    <w:p w14:paraId="27E802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474E8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)</w:t>
      </w:r>
    </w:p>
    <w:p w14:paraId="582AAE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stream:</w:t>
      </w:r>
    </w:p>
    <w:p w14:paraId="798FBE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with client.chat.completions.create(</w:t>
      </w:r>
    </w:p>
    <w:p w14:paraId="38D3A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model=model,</w:t>
      </w:r>
    </w:p>
    <w:p w14:paraId="4DD500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messages=messages,</w:t>
      </w:r>
    </w:p>
    <w:p w14:paraId="62E01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temperature=temperature,</w:t>
      </w:r>
    </w:p>
    <w:p w14:paraId="22EA0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top_p=top_p,</w:t>
      </w:r>
    </w:p>
    <w:p w14:paraId="076B33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stream=True,</w:t>
      </w:r>
    </w:p>
    <w:p w14:paraId="32E12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extra_headers=extra_headers,</w:t>
      </w:r>
    </w:p>
    <w:p w14:paraId="534BD5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**kwargs</w:t>
      </w:r>
    </w:p>
    <w:p w14:paraId="642F3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 as stream_resp:</w:t>
      </w:r>
    </w:p>
    <w:p w14:paraId="7717C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for chunk in stream_resp:</w:t>
      </w:r>
    </w:p>
    <w:p w14:paraId="229F47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delta_text = ""</w:t>
      </w:r>
    </w:p>
    <w:p w14:paraId="718BEE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if (</w:t>
      </w:r>
    </w:p>
    <w:p w14:paraId="07600B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chunk.choices</w:t>
      </w:r>
    </w:p>
    <w:p w14:paraId="2928F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and chunk.choices[0]</w:t>
      </w:r>
    </w:p>
    <w:p w14:paraId="0B91ED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and chunk.choices[0].delta</w:t>
      </w:r>
    </w:p>
    <w:p w14:paraId="60BA7A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and getattr(chunk.choices[0].delta, "content", "")</w:t>
      </w:r>
    </w:p>
    <w:p w14:paraId="374B3E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):</w:t>
      </w:r>
    </w:p>
    <w:p w14:paraId="2CEE13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delta_text = chunk.choices[0].delta.content</w:t>
      </w:r>
    </w:p>
    <w:p w14:paraId="09D15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if only_content:</w:t>
      </w:r>
    </w:p>
    <w:p w14:paraId="76993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if delta_text:</w:t>
      </w:r>
    </w:p>
    <w:p w14:paraId="44417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yield delta_text</w:t>
      </w:r>
    </w:p>
    <w:p w14:paraId="31EBBA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3D7C81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yield chunk.model_dump()</w:t>
      </w:r>
    </w:p>
    <w:p w14:paraId="59035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else:</w:t>
      </w:r>
    </w:p>
    <w:p w14:paraId="40477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resp = client.chat.completions.create(</w:t>
      </w:r>
    </w:p>
    <w:p w14:paraId="16CA6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model=model,</w:t>
      </w:r>
    </w:p>
    <w:p w14:paraId="4D9D2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messages=messages,</w:t>
      </w:r>
    </w:p>
    <w:p w14:paraId="3B245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temperature=temperature,</w:t>
      </w:r>
    </w:p>
    <w:p w14:paraId="70100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top_p=top_p,</w:t>
      </w:r>
    </w:p>
    <w:p w14:paraId="7EE40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stream=False,</w:t>
      </w:r>
    </w:p>
    <w:p w14:paraId="53E33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extra_headers=extra_headers,</w:t>
      </w:r>
    </w:p>
    <w:p w14:paraId="1AF774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**kwargs</w:t>
      </w:r>
    </w:p>
    <w:p w14:paraId="49AAAE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7A7C23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only_content:</w:t>
      </w:r>
    </w:p>
    <w:p w14:paraId="4414BA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(</w:t>
      </w:r>
    </w:p>
    <w:p w14:paraId="387A3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resp.choices</w:t>
      </w:r>
    </w:p>
    <w:p w14:paraId="13FD4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and resp.choices[0]</w:t>
      </w:r>
    </w:p>
    <w:p w14:paraId="3C954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and resp.choices[0].message</w:t>
      </w:r>
    </w:p>
    <w:p w14:paraId="4CD25D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and resp.choices[0].message.content</w:t>
      </w:r>
    </w:p>
    <w:p w14:paraId="660C2A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):</w:t>
      </w:r>
    </w:p>
    <w:p w14:paraId="6297E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yield resp.choices[0].message.content</w:t>
      </w:r>
    </w:p>
    <w:p w14:paraId="09CC29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3E1F9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yield ""</w:t>
      </w:r>
    </w:p>
    <w:p w14:paraId="740F6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else:</w:t>
      </w:r>
    </w:p>
    <w:p w14:paraId="7CF06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yield resp.model_dump()</w:t>
      </w:r>
    </w:p>
    <w:p w14:paraId="2185F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genie-tool/genie_tool/util/file_util.py</w:t>
      </w:r>
    </w:p>
    <w:p w14:paraId="0D5636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```python</w:t>
      </w:r>
    </w:p>
    <w:p w14:paraId="17D89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-*- coding: utf-8 -*-</w:t>
      </w:r>
    </w:p>
    <w:p w14:paraId="73B640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=====================</w:t>
      </w:r>
    </w:p>
    <w:p w14:paraId="7131A9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</w:t>
      </w:r>
    </w:p>
    <w:p w14:paraId="314F6D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</w:t>
      </w:r>
    </w:p>
    <w:p w14:paraId="559724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Author: liumin.423</w:t>
      </w:r>
    </w:p>
    <w:p w14:paraId="767FC4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Date:   2025/7/7</w:t>
      </w:r>
    </w:p>
    <w:p w14:paraId="5818BC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=====================</w:t>
      </w:r>
    </w:p>
    <w:p w14:paraId="436CD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os</w:t>
      </w:r>
    </w:p>
    <w:p w14:paraId="1881B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json</w:t>
      </w:r>
    </w:p>
    <w:p w14:paraId="583EFB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string</w:t>
      </w:r>
    </w:p>
    <w:p w14:paraId="186B7B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secrets</w:t>
      </w:r>
    </w:p>
    <w:p w14:paraId="030E7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aiohttp</w:t>
      </w:r>
    </w:p>
    <w:p w14:paraId="56FE8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aiofiles</w:t>
      </w:r>
    </w:p>
    <w:p w14:paraId="4D8C7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copy import deepcopy</w:t>
      </w:r>
    </w:p>
    <w:p w14:paraId="6573A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loguru import logger</w:t>
      </w:r>
    </w:p>
    <w:p w14:paraId="1E9C7C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typing import List, Dict, Any</w:t>
      </w:r>
    </w:p>
    <w:p w14:paraId="269D99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genie_tool.util.log_util import timer</w:t>
      </w:r>
    </w:p>
    <w:p w14:paraId="79BE79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genie_tool.model.document import Doc</w:t>
      </w:r>
    </w:p>
    <w:p w14:paraId="5162E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@timer()</w:t>
      </w:r>
    </w:p>
    <w:p w14:paraId="1007F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get_file_content(file_name: str) -&gt; str:</w:t>
      </w:r>
    </w:p>
    <w:p w14:paraId="49D5C4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logger.info("local file", file_name)</w:t>
      </w:r>
    </w:p>
    <w:p w14:paraId="1EDC6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os.path.exists(file_name):</w:t>
      </w:r>
    </w:p>
    <w:p w14:paraId="5D816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async with aiofiles.open(file_name, "r", encoding="utf-8") as f:</w:t>
      </w:r>
    </w:p>
    <w:p w14:paraId="73E788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return await f.read()</w:t>
      </w:r>
    </w:p>
    <w:p w14:paraId="5A5C71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else:</w:t>
      </w:r>
    </w:p>
    <w:p w14:paraId="5EF585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b_content = b""</w:t>
      </w:r>
    </w:p>
    <w:p w14:paraId="332B9D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async with aiohttp.ClientSession() as session:</w:t>
      </w:r>
    </w:p>
    <w:p w14:paraId="79BD0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logger.info(f"file_util.py file_name: {file_name}")</w:t>
      </w:r>
    </w:p>
    <w:p w14:paraId="17DF8C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async with session.get(file_name, timeout=30) as response:</w:t>
      </w:r>
    </w:p>
    <w:p w14:paraId="1FD94D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while True:</w:t>
      </w:r>
    </w:p>
    <w:p w14:paraId="7D109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chunk = await response.content.read(1024)</w:t>
      </w:r>
    </w:p>
    <w:p w14:paraId="639FD6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if not chunk:</w:t>
      </w:r>
    </w:p>
    <w:p w14:paraId="6D2882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break</w:t>
      </w:r>
    </w:p>
    <w:p w14:paraId="53D6C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b_content += chunk</w:t>
      </w:r>
    </w:p>
    <w:p w14:paraId="1091D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logger.info(f"file_util.py get {file_name} b_content finished")</w:t>
      </w:r>
    </w:p>
    <w:p w14:paraId="347EBF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b_content.decode("utf-8")</w:t>
      </w:r>
    </w:p>
    <w:p w14:paraId="0BF18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@timer()</w:t>
      </w:r>
    </w:p>
    <w:p w14:paraId="4F3D2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download_all_files(file_names: list[str]) -&gt; List[Dict[str, Any]]:</w:t>
      </w:r>
    </w:p>
    <w:p w14:paraId="541EE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file_contents = []</w:t>
      </w:r>
    </w:p>
    <w:p w14:paraId="4A75B9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for file_name in file_names:</w:t>
      </w:r>
    </w:p>
    <w:p w14:paraId="292065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try:</w:t>
      </w:r>
    </w:p>
    <w:p w14:paraId="6C1A6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file_contents.append(</w:t>
      </w:r>
    </w:p>
    <w:p w14:paraId="18BB3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{</w:t>
      </w:r>
    </w:p>
    <w:p w14:paraId="150438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"file_name": file_name,</w:t>
      </w:r>
    </w:p>
    <w:p w14:paraId="50F91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"content": await get_file_content(file_name),</w:t>
      </w:r>
    </w:p>
    <w:p w14:paraId="005229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1E306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)</w:t>
      </w:r>
    </w:p>
    <w:p w14:paraId="0A4FC5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4ED67D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logger.warning(f"Failed to download file {file_name}. Exception: {e}")</w:t>
      </w:r>
    </w:p>
    <w:p w14:paraId="3AAEE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file_contents.append(</w:t>
      </w:r>
    </w:p>
    <w:p w14:paraId="3DAC70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{</w:t>
      </w:r>
    </w:p>
    <w:p w14:paraId="5D12C7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"file_name": file_name,</w:t>
      </w:r>
    </w:p>
    <w:p w14:paraId="6C211C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"content": "Failed to get content.",</w:t>
      </w:r>
    </w:p>
    <w:p w14:paraId="76A86D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17D5BD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)</w:t>
      </w:r>
    </w:p>
    <w:p w14:paraId="157EC6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file_contents</w:t>
      </w:r>
    </w:p>
    <w:p w14:paraId="4628F7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@timer()</w:t>
      </w:r>
    </w:p>
    <w:p w14:paraId="3768E3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def truncate_files(</w:t>
      </w:r>
    </w:p>
    <w:p w14:paraId="383F7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files: List[Dict[str, Any]] | List[Doc], max_tokens: int</w:t>
      </w:r>
    </w:p>
    <w:p w14:paraId="24386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) -&gt; List[Dict[str, Any]] | List[Doc]:</w:t>
      </w:r>
    </w:p>
    <w:p w14:paraId="2BD249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"""近似计算 token 数"""</w:t>
      </w:r>
    </w:p>
    <w:p w14:paraId="5C687D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truncated_files = []</w:t>
      </w:r>
    </w:p>
    <w:p w14:paraId="12752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token_size = 0</w:t>
      </w:r>
    </w:p>
    <w:p w14:paraId="01463F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for f_a in files:</w:t>
      </w:r>
    </w:p>
    <w:p w14:paraId="627E2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f = deepcopy(f_a)</w:t>
      </w:r>
    </w:p>
    <w:p w14:paraId="078511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token_size &gt;= max_tokens:</w:t>
      </w:r>
    </w:p>
    <w:p w14:paraId="28BFF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break</w:t>
      </w:r>
    </w:p>
    <w:p w14:paraId="78675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isinstance(f, Doc):</w:t>
      </w:r>
    </w:p>
    <w:p w14:paraId="4DEAEB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dct = f.to_dict()</w:t>
      </w:r>
    </w:p>
    <w:p w14:paraId="4FFA6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dct["content"] = dct["content"][: max_tokens - token_size]</w:t>
      </w:r>
    </w:p>
    <w:p w14:paraId="1C87A7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token_size += len(dct["content"] or "")</w:t>
      </w:r>
    </w:p>
    <w:p w14:paraId="532C7A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 = Doc(**dct)</w:t>
      </w:r>
    </w:p>
    <w:p w14:paraId="7149FA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else:</w:t>
      </w:r>
    </w:p>
    <w:p w14:paraId="6F65E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f["content"] = f["content"][: max_tokens - token_size]</w:t>
      </w:r>
    </w:p>
    <w:p w14:paraId="5692BB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token_size += len(f.get("content", ""))</w:t>
      </w:r>
    </w:p>
    <w:p w14:paraId="476E1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truncated_files.append(f)</w:t>
      </w:r>
    </w:p>
    <w:p w14:paraId="0ECC7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truncated_files</w:t>
      </w:r>
    </w:p>
    <w:p w14:paraId="70FA7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@timer()</w:t>
      </w:r>
    </w:p>
    <w:p w14:paraId="7B2591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upload_file(</w:t>
      </w:r>
    </w:p>
    <w:p w14:paraId="09692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content: str,</w:t>
      </w:r>
    </w:p>
    <w:p w14:paraId="63E508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file_name: str,</w:t>
      </w:r>
    </w:p>
    <w:p w14:paraId="501EE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file_type: str,</w:t>
      </w:r>
    </w:p>
    <w:p w14:paraId="2B5510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request_id: str,</w:t>
      </w:r>
    </w:p>
    <w:p w14:paraId="21346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):</w:t>
      </w:r>
    </w:p>
    <w:p w14:paraId="26110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file_type == "markdown":</w:t>
      </w:r>
    </w:p>
    <w:p w14:paraId="43893D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file_type = "md"</w:t>
      </w:r>
    </w:p>
    <w:p w14:paraId="08F8A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not file_name.endswith(file_type):</w:t>
      </w:r>
    </w:p>
    <w:p w14:paraId="6D57A2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file_name = f"{file_name}.{file_type}"</w:t>
      </w:r>
    </w:p>
    <w:p w14:paraId="7D8FA3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body = {</w:t>
      </w:r>
    </w:p>
    <w:p w14:paraId="3E499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"requestId": request_id,</w:t>
      </w:r>
    </w:p>
    <w:p w14:paraId="2CF06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"fileName": file_name,</w:t>
      </w:r>
    </w:p>
    <w:p w14:paraId="3AA20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"content": content,</w:t>
      </w:r>
    </w:p>
    <w:p w14:paraId="421E23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"description": content[:200],</w:t>
      </w:r>
    </w:p>
    <w:p w14:paraId="48EDAF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42CE8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async with aiohttp.ClientSession() as session:</w:t>
      </w:r>
    </w:p>
    <w:p w14:paraId="1931C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logger.info(f"file_util.py upload_file: {os.getenv('FILE_SERVER_URL')}/upload_file")</w:t>
      </w:r>
    </w:p>
    <w:p w14:paraId="17F25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async with session.post("http://127.0.0.1:1601/v1/file_tool/upload_file",</w:t>
      </w:r>
    </w:p>
    <w:p w14:paraId="4C0A8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data=json.dumps(body, ensure_ascii=False).encode("utf-8"),</w:t>
      </w:r>
    </w:p>
    <w:p w14:paraId="76077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headers={"Content-Type": "application/json"},</w:t>
      </w:r>
    </w:p>
    <w:p w14:paraId="107DDB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) as response:</w:t>
      </w:r>
    </w:p>
    <w:p w14:paraId="435707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result = json.loads(await response.text())</w:t>
      </w:r>
    </w:p>
    <w:p w14:paraId="70C41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{</w:t>
      </w:r>
    </w:p>
    <w:p w14:paraId="640F0B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"fileName": file_name,</w:t>
      </w:r>
    </w:p>
    <w:p w14:paraId="2526EC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"ossUrl": result["downloadUrl"],</w:t>
      </w:r>
    </w:p>
    <w:p w14:paraId="05EA15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"domainUrl": result["domainUrl"],</w:t>
      </w:r>
    </w:p>
    <w:p w14:paraId="28A38E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"downloadUrl": result["downloadUrl"],</w:t>
      </w:r>
    </w:p>
    <w:p w14:paraId="1BFD89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"fileSize": len(content),</w:t>
      </w:r>
    </w:p>
    <w:p w14:paraId="5F1D4F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4145C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@timer()</w:t>
      </w:r>
    </w:p>
    <w:p w14:paraId="761741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upload_file_by_path(</w:t>
      </w:r>
    </w:p>
    <w:p w14:paraId="35DAE6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file_path: str,</w:t>
      </w:r>
    </w:p>
    <w:p w14:paraId="390C2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request_id: str,</w:t>
      </w:r>
    </w:p>
    <w:p w14:paraId="4F9B6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):</w:t>
      </w:r>
    </w:p>
    <w:p w14:paraId="301B9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not os.path.exists(file_path):</w:t>
      </w:r>
    </w:p>
    <w:p w14:paraId="4C4F5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2598C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file_name = os.path.basename(file_path)</w:t>
      </w:r>
    </w:p>
    <w:p w14:paraId="35A658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file_size = os.path.getsize(file_path)</w:t>
      </w:r>
    </w:p>
    <w:p w14:paraId="76B84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data = aiohttp.FormData()</w:t>
      </w:r>
    </w:p>
    <w:p w14:paraId="0A7FB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data.add_field("requestId", request_id)</w:t>
      </w:r>
    </w:p>
    <w:p w14:paraId="47149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data.add_field(</w:t>
      </w:r>
    </w:p>
    <w:p w14:paraId="406464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"file",</w:t>
      </w:r>
    </w:p>
    <w:p w14:paraId="4FE7E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open(file_path, "rb"),</w:t>
      </w:r>
    </w:p>
    <w:p w14:paraId="6A43BD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filename=file_name,</w:t>
      </w:r>
    </w:p>
    <w:p w14:paraId="205E3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content_type="application/octet-stream",</w:t>
      </w:r>
    </w:p>
    <w:p w14:paraId="7A193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)</w:t>
      </w:r>
    </w:p>
    <w:p w14:paraId="2BF538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async with aiohttp.ClientSession() as session:</w:t>
      </w:r>
    </w:p>
    <w:p w14:paraId="4BE056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logger.info(f"file_util.py file_name: {os.getenv('FILE_SERVER_URL')}/upload_file_data")</w:t>
      </w:r>
    </w:p>
    <w:p w14:paraId="546F2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async with session.post(f"http://127.0.0.1:1601/v1/file_tool/upload_file_data", data=data, timeout=30) as response:</w:t>
      </w:r>
    </w:p>
    <w:p w14:paraId="712567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result = json.loads(await response.text())</w:t>
      </w:r>
    </w:p>
    <w:p w14:paraId="53B3A7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{</w:t>
      </w:r>
    </w:p>
    <w:p w14:paraId="7BD08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"fileName": file_name,</w:t>
      </w:r>
    </w:p>
    <w:p w14:paraId="0AB52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"domainUrl": result["domainUrl"],</w:t>
      </w:r>
    </w:p>
    <w:p w14:paraId="77A565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"downloadUrl": result["downloadUrl"],</w:t>
      </w:r>
    </w:p>
    <w:p w14:paraId="67A35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"fileSize": file_size,</w:t>
      </w:r>
    </w:p>
    <w:p w14:paraId="1A0E44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5F932F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def generate_data_id(prefix: str = ""):</w:t>
      </w:r>
    </w:p>
    <w:p w14:paraId="7C8ED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"""生成数据业务主键，规则：前缀 - 15位随机字符串（包含数字和字母）"""</w:t>
      </w:r>
    </w:p>
    <w:p w14:paraId="45E50B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f"{prefix}_{generate_secure_random_string(15)}"</w:t>
      </w:r>
    </w:p>
    <w:p w14:paraId="01EF88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def generate_secure_random_string(length):</w:t>
      </w:r>
    </w:p>
    <w:p w14:paraId="409D9E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characters = string.ascii_letters + string.digits</w:t>
      </w:r>
    </w:p>
    <w:p w14:paraId="342856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secure_random = secrets.SystemRandom()</w:t>
      </w:r>
    </w:p>
    <w:p w14:paraId="2E9207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"".join(secure_random.choice(characters) for _ in range(length))</w:t>
      </w:r>
    </w:p>
    <w:p w14:paraId="1F39AA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def flatten_search_file(s_file: Dict[str, Any]) -&gt; List[Dict[str, Any]]:</w:t>
      </w:r>
    </w:p>
    <w:p w14:paraId="3BAA41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flat_files = []</w:t>
      </w:r>
    </w:p>
    <w:p w14:paraId="2CC3C2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try:</w:t>
      </w:r>
    </w:p>
    <w:p w14:paraId="51FC27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contents = json.loads(s_file["content"])</w:t>
      </w:r>
    </w:p>
    <w:p w14:paraId="678CA5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for k, v in contents.items():</w:t>
      </w:r>
    </w:p>
    <w:p w14:paraId="3B6FA3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flat_files.extend(v)</w:t>
      </w:r>
    </w:p>
    <w:p w14:paraId="163A6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6C57EF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logger.warning(f"parser file error: {e}")</w:t>
      </w:r>
    </w:p>
    <w:p w14:paraId="07451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flat_files</w:t>
      </w:r>
    </w:p>
    <w:p w14:paraId="567DA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@timer()</w:t>
      </w:r>
    </w:p>
    <w:p w14:paraId="400145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get_file_path(file_name: str, word_dir: str) -&gt; str:</w:t>
      </w:r>
    </w:p>
    <w:p w14:paraId="072596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file_name.startswith("/") or file_name.startswith("C:"):</w:t>
      </w:r>
    </w:p>
    <w:p w14:paraId="30F1F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file_name</w:t>
      </w:r>
    </w:p>
    <w:p w14:paraId="2E0A4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else:</w:t>
      </w:r>
    </w:p>
    <w:p w14:paraId="14F4AE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b_content = b""</w:t>
      </w:r>
    </w:p>
    <w:p w14:paraId="528BD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file_path = os.path.join(word_dir, os.path.basename(file_name))</w:t>
      </w:r>
    </w:p>
    <w:p w14:paraId="7078A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async with aiohttp.ClientSession() as session:</w:t>
      </w:r>
    </w:p>
    <w:p w14:paraId="296BD7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try:</w:t>
      </w:r>
    </w:p>
    <w:p w14:paraId="484CC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logger.info(f"file_util.py file_name: {file_name}")</w:t>
      </w:r>
    </w:p>
    <w:p w14:paraId="7D39EE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async with session.get(file_name, timeout=30) as response:</w:t>
      </w:r>
    </w:p>
    <w:p w14:paraId="084F3A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response.raise_for_status()</w:t>
      </w:r>
    </w:p>
    <w:p w14:paraId="3C428C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while True:</w:t>
      </w:r>
    </w:p>
    <w:p w14:paraId="236D3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chunk = await response.content.read(1024)</w:t>
      </w:r>
    </w:p>
    <w:p w14:paraId="53836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if not chunk:</w:t>
      </w:r>
    </w:p>
    <w:p w14:paraId="54DB72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break</w:t>
      </w:r>
    </w:p>
    <w:p w14:paraId="01D3EB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b_content += chunk</w:t>
      </w:r>
    </w:p>
    <w:p w14:paraId="6F2575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except aiohttp.ClientError as e:</w:t>
      </w:r>
    </w:p>
    <w:p w14:paraId="0290E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print(f"下载文件失败: {e}")</w:t>
      </w:r>
    </w:p>
    <w:p w14:paraId="20A37B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return None</w:t>
      </w:r>
    </w:p>
    <w:p w14:paraId="31071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except TimeoutError:</w:t>
      </w:r>
    </w:p>
    <w:p w14:paraId="2EA7E3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print(f"下载文件超时: {file_name}")</w:t>
      </w:r>
    </w:p>
    <w:p w14:paraId="5BBFF0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return ""</w:t>
      </w:r>
    </w:p>
    <w:p w14:paraId="7622FC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with open(file_path, "wb") as f:</w:t>
      </w:r>
    </w:p>
    <w:p w14:paraId="6FA7C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f.write(b_content)</w:t>
      </w:r>
    </w:p>
    <w:p w14:paraId="703A5C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file_path</w:t>
      </w:r>
    </w:p>
    <w:p w14:paraId="593A95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@timer()</w:t>
      </w:r>
    </w:p>
    <w:p w14:paraId="76CE4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download_all_files_in_path(file_names: list[str], work_dir: str) -&gt; List[Dict[str, Any]]:</w:t>
      </w:r>
    </w:p>
    <w:p w14:paraId="256052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file_paths = []</w:t>
      </w:r>
    </w:p>
    <w:p w14:paraId="73000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for file_name in file_names:</w:t>
      </w:r>
    </w:p>
    <w:p w14:paraId="1E184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try:</w:t>
      </w:r>
    </w:p>
    <w:p w14:paraId="1810B1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file_paths.append(</w:t>
      </w:r>
    </w:p>
    <w:p w14:paraId="0C0EC2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{</w:t>
      </w:r>
    </w:p>
    <w:p w14:paraId="2AE638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"file_name": os.path.basename(file_name),</w:t>
      </w:r>
    </w:p>
    <w:p w14:paraId="298DC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"file_path": await get_file_path(file_name=file_name, word_dir=work_dir),</w:t>
      </w:r>
    </w:p>
    <w:p w14:paraId="32961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336C52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)</w:t>
      </w:r>
    </w:p>
    <w:p w14:paraId="01029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56FA7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logger.warning(f"Failed to download file {file_name}. Exception: {e}")</w:t>
      </w:r>
    </w:p>
    <w:p w14:paraId="660CD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file_paths.append(</w:t>
      </w:r>
    </w:p>
    <w:p w14:paraId="08FAC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{</w:t>
      </w:r>
    </w:p>
    <w:p w14:paraId="0EDF0E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"file_name": os.path.basename(file_name),</w:t>
      </w:r>
    </w:p>
    <w:p w14:paraId="66739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"file_path": "",</w:t>
      </w:r>
    </w:p>
    <w:p w14:paraId="23932D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5C9B15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)</w:t>
      </w:r>
    </w:p>
    <w:p w14:paraId="181CF7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return file_paths</w:t>
      </w:r>
    </w:p>
    <w:p w14:paraId="5002E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genie-tool/genie_tool/api/__init__.py</w:t>
      </w:r>
    </w:p>
    <w:p w14:paraId="7F406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```python</w:t>
      </w:r>
    </w:p>
    <w:p w14:paraId="461AD0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-*- coding: utf-8 -*-</w:t>
      </w:r>
    </w:p>
    <w:p w14:paraId="05CEE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=====================</w:t>
      </w:r>
    </w:p>
    <w:p w14:paraId="299DB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</w:t>
      </w:r>
    </w:p>
    <w:p w14:paraId="16D92E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</w:t>
      </w:r>
    </w:p>
    <w:p w14:paraId="03B48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Author: liumin.423</w:t>
      </w:r>
    </w:p>
    <w:p w14:paraId="46489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Date:   2025/7/7</w:t>
      </w:r>
    </w:p>
    <w:p w14:paraId="7625C8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=====================</w:t>
      </w:r>
    </w:p>
    <w:p w14:paraId="69128C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from fastapi import APIRouter</w:t>
      </w:r>
    </w:p>
    <w:p w14:paraId="42E5A5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.tool import router as tool_router</w:t>
      </w:r>
    </w:p>
    <w:p w14:paraId="1AAF3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from .file_manage import router as file_router</w:t>
      </w:r>
    </w:p>
    <w:p w14:paraId="038F6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api_router = APIRouter(prefix="/v1")</w:t>
      </w:r>
    </w:p>
    <w:p w14:paraId="5075C5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api_router.include_router(tool_router, prefix="/tool", tags=["tool"])</w:t>
      </w:r>
    </w:p>
    <w:p w14:paraId="40FF1D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api_router.include_router(file_router, prefix="/file_tool", tags=["file_manage"])</w:t>
      </w:r>
    </w:p>
    <w:p w14:paraId="46AD7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genie-extra/main.py</w:t>
      </w:r>
    </w:p>
    <w:p w14:paraId="1E9AA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```python</w:t>
      </w:r>
    </w:p>
    <w:p w14:paraId="343184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#!/usr/bin/env python3</w:t>
      </w:r>
    </w:p>
    <w:p w14:paraId="62BBF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"""</w:t>
      </w:r>
    </w:p>
    <w:p w14:paraId="5BB89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简化版HTTP服务框架</w:t>
      </w:r>
    </w:p>
    <w:p w14:paraId="2FA9B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"""</w:t>
      </w:r>
    </w:p>
    <w:p w14:paraId="0FC803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try:</w:t>
      </w:r>
    </w:p>
    <w:p w14:paraId="7CBEA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from services.db import init_db</w:t>
      </w:r>
    </w:p>
    <w:p w14:paraId="17ABB9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init_db()</w:t>
      </w:r>
    </w:p>
    <w:p w14:paraId="12E07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except Exception as e:</w:t>
      </w:r>
    </w:p>
    <w:p w14:paraId="50668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print(f"数据库初始化失败: {e}")</w:t>
      </w:r>
    </w:p>
    <w:p w14:paraId="2B0850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try:</w:t>
      </w:r>
    </w:p>
    <w:p w14:paraId="7F0A2D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from services.logging_config import setup_logging</w:t>
      </w:r>
    </w:p>
    <w:p w14:paraId="55E359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setup_logging()</w:t>
      </w:r>
    </w:p>
    <w:p w14:paraId="2A23F6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except Exception as e:</w:t>
      </w:r>
    </w:p>
    <w:p w14:paraId="325134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print(f"日志配置初始化失败: {e}")</w:t>
      </w:r>
    </w:p>
    <w:p w14:paraId="31152E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fastapi import FastAPI</w:t>
      </w:r>
    </w:p>
    <w:p w14:paraId="756C3D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fastapi.middleware.cors import CORSMiddleware</w:t>
      </w:r>
    </w:p>
    <w:p w14:paraId="41E9C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services import auth_router, sandbox_router, obs_router, conversation_router</w:t>
      </w:r>
    </w:p>
    <w:p w14:paraId="306FE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services.user_service import router as user_router</w:t>
      </w:r>
    </w:p>
    <w:p w14:paraId="290D8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from services.agent_service import router as agent_router</w:t>
      </w:r>
    </w:p>
    <w:p w14:paraId="45033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try:</w:t>
      </w:r>
    </w:p>
    <w:p w14:paraId="1143EE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from services import es_router, ES_SERVICE_AVAILABLE</w:t>
      </w:r>
    </w:p>
    <w:p w14:paraId="1E93B5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except ImportError:</w:t>
      </w:r>
    </w:p>
    <w:p w14:paraId="06D2F1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es_router = None</w:t>
      </w:r>
    </w:p>
    <w:p w14:paraId="173617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ES_SERVICE_AVAILABLE = False</w:t>
      </w:r>
    </w:p>
    <w:p w14:paraId="6E6BC8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app = FastAPI(</w:t>
      </w:r>
    </w:p>
    <w:p w14:paraId="36810A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title="Genie Extra Services",</w:t>
      </w:r>
    </w:p>
    <w:p w14:paraId="09FB2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description="简化版HTTP服务框架，支持鉴权和沙箱服务",</w:t>
      </w:r>
    </w:p>
    <w:p w14:paraId="6948F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version="1.0.0"</w:t>
      </w:r>
    </w:p>
    <w:p w14:paraId="544D8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)</w:t>
      </w:r>
    </w:p>
    <w:p w14:paraId="3BDC1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app.add_middleware(</w:t>
      </w:r>
    </w:p>
    <w:p w14:paraId="2C8CE9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CORSMiddleware,</w:t>
      </w:r>
    </w:p>
    <w:p w14:paraId="094077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allow_origins=["*"],</w:t>
      </w:r>
    </w:p>
    <w:p w14:paraId="6DDA73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allow_credentials=True,</w:t>
      </w:r>
    </w:p>
    <w:p w14:paraId="319DC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allow_methods=["*"],</w:t>
      </w:r>
    </w:p>
    <w:p w14:paraId="0538A2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allow_headers=["*"],</w:t>
      </w:r>
    </w:p>
    <w:p w14:paraId="1FA97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)</w:t>
      </w:r>
    </w:p>
    <w:p w14:paraId="15AB34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app.include_router(auth_router, prefix="/auth", tags=["auth"])</w:t>
      </w:r>
    </w:p>
    <w:p w14:paraId="71D0B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app.include_router(sandbox_router, prefix="/sandbox", tags=["sandbox"])</w:t>
      </w:r>
    </w:p>
    <w:p w14:paraId="3DD8D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app.include_router(obs_router, prefix="/obs", tags=["obs"])</w:t>
      </w:r>
    </w:p>
    <w:p w14:paraId="10336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app.include_router(conversation_router, prefix="/conversation", tags=["conversations"])</w:t>
      </w:r>
    </w:p>
    <w:p w14:paraId="769066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app.include_router(user_router, prefix="/user", tags=["users"])</w:t>
      </w:r>
    </w:p>
    <w:p w14:paraId="4136A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app.include_router(agent_router, prefix="/agent", tags=["agents"])</w:t>
      </w:r>
    </w:p>
    <w:p w14:paraId="1D6C4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if ES_SERVICE_AVAILABLE and es_router:</w:t>
      </w:r>
    </w:p>
    <w:p w14:paraId="3EA72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app.include_router(es_router, prefix="/es", tags=["elasticsearch"])</w:t>
      </w:r>
    </w:p>
    <w:p w14:paraId="23320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print("Elasticsearch服务已启用")</w:t>
      </w:r>
    </w:p>
    <w:p w14:paraId="50FD1B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else:</w:t>
      </w:r>
    </w:p>
    <w:p w14:paraId="49D01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print("Elasticsearch服务未启用（依赖未安装或导入失败）")</w:t>
      </w:r>
    </w:p>
    <w:p w14:paraId="39FC1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@app.get("/")</w:t>
      </w:r>
    </w:p>
    <w:p w14:paraId="44705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root():</w:t>
      </w:r>
    </w:p>
    <w:p w14:paraId="06E336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{</w:t>
      </w:r>
    </w:p>
    <w:p w14:paraId="4EAD1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"message": "欢迎使用Genie Extra Services",</w:t>
      </w:r>
    </w:p>
    <w:p w14:paraId="3FFB52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"response_format": {</w:t>
      </w:r>
    </w:p>
    <w:p w14:paraId="1EE2D2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"description": "所有接口返回统一的响应格式",</w:t>
      </w:r>
    </w:p>
    <w:p w14:paraId="7DF3A5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"format": {</w:t>
      </w:r>
    </w:p>
    <w:p w14:paraId="6900D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"data": {</w:t>
      </w:r>
    </w:p>
    <w:p w14:paraId="141D0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"data": "数据内容",</w:t>
      </w:r>
    </w:p>
    <w:p w14:paraId="286629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"status": "数据状态 (success/error)",</w:t>
      </w:r>
    </w:p>
    <w:p w14:paraId="00027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"msg": "提示信息"</w:t>
      </w:r>
    </w:p>
    <w:p w14:paraId="55ACBB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1F3E65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"status": "接口响应状态 (HTTP状态码)"</w:t>
      </w:r>
    </w:p>
    <w:p w14:paraId="43975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0CAFEE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5CB0B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}</w:t>
      </w:r>
    </w:p>
    <w:p w14:paraId="30468C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if __name__ == "__main__":</w:t>
      </w:r>
    </w:p>
    <w:p w14:paraId="0BE3B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import uvicorn</w:t>
      </w:r>
    </w:p>
    <w:p w14:paraId="1E92FA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uvicorn.run("main:app", host="0.0.0.0", port=8000, reload=True)</w:t>
      </w:r>
    </w:p>
    <w:p w14:paraId="7D5D6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genie-extra/services/es_service.py</w:t>
      </w:r>
    </w:p>
    <w:p w14:paraId="7DAAA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```python</w:t>
      </w:r>
    </w:p>
    <w:p w14:paraId="652D01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"""</w:t>
      </w:r>
    </w:p>
    <w:p w14:paraId="7D8F82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Elasticsearch服务</w:t>
      </w:r>
    </w:p>
    <w:p w14:paraId="06F455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提供Elasticsearch连接配置、文档插入和查询功能</w:t>
      </w:r>
    </w:p>
    <w:p w14:paraId="593F4E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"""</w:t>
      </w:r>
    </w:p>
    <w:p w14:paraId="672078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os</w:t>
      </w:r>
    </w:p>
    <w:p w14:paraId="36A38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logging</w:t>
      </w:r>
    </w:p>
    <w:p w14:paraId="758678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typing import Dict, Any, List, Optional</w:t>
      </w:r>
    </w:p>
    <w:p w14:paraId="5E4FB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datetime import datetime</w:t>
      </w:r>
    </w:p>
    <w:p w14:paraId="660F8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fastapi import APIRouter, HTTPException, status</w:t>
      </w:r>
    </w:p>
    <w:p w14:paraId="383E4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from pydantic import BaseModel</w:t>
      </w:r>
    </w:p>
    <w:p w14:paraId="43D32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logger = logging.getLogger(__name__)</w:t>
      </w:r>
    </w:p>
    <w:p w14:paraId="2B243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ES_AVAILABLE = False</w:t>
      </w:r>
    </w:p>
    <w:p w14:paraId="57526F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Elasticsearch = None</w:t>
      </w:r>
    </w:p>
    <w:p w14:paraId="21713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ESConnectionError = Exception</w:t>
      </w:r>
    </w:p>
    <w:p w14:paraId="4A479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NotFoundError = Exception</w:t>
      </w:r>
    </w:p>
    <w:p w14:paraId="4339F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try:</w:t>
      </w:r>
    </w:p>
    <w:p w14:paraId="06BBC7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from elasticsearch import Elasticsearch as _Elasticsearch</w:t>
      </w:r>
    </w:p>
    <w:p w14:paraId="440C21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from elasticsearch.exceptions import ConnectionError as _ESConnectionError, NotFoundError as _NotFoundError</w:t>
      </w:r>
    </w:p>
    <w:p w14:paraId="342EF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Elasticsearch = _Elasticsearch</w:t>
      </w:r>
    </w:p>
    <w:p w14:paraId="4EA94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ESConnectionError = _ESConnectionError</w:t>
      </w:r>
    </w:p>
    <w:p w14:paraId="7BA6E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NotFoundError = _NotFoundError</w:t>
      </w:r>
    </w:p>
    <w:p w14:paraId="221BF4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ES_AVAILABLE = True</w:t>
      </w:r>
    </w:p>
    <w:p w14:paraId="2CE61F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except ImportError:</w:t>
      </w:r>
    </w:p>
    <w:p w14:paraId="0B54FA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pass</w:t>
      </w:r>
    </w:p>
    <w:p w14:paraId="1CC4DC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from .response_models import create_success_response, create_error_response, create_error_json_response</w:t>
      </w:r>
    </w:p>
    <w:p w14:paraId="50F92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router = APIRouter()</w:t>
      </w:r>
    </w:p>
    <w:p w14:paraId="4A387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ES_HOST = os.getenv("ES_HOST", "172.32.150.192")</w:t>
      </w:r>
    </w:p>
    <w:p w14:paraId="4B59B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ES_PORT = int(os.getenv("ES_PORT", "1200"))</w:t>
      </w:r>
    </w:p>
    <w:p w14:paraId="29C8F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ES_USERNAME = os.getenv("ES_USERNAME", "elastic")</w:t>
      </w:r>
    </w:p>
    <w:p w14:paraId="4265FA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ES_PASSWORD = os.getenv("ES_PASSWORD", "infini_rag_flow")</w:t>
      </w:r>
    </w:p>
    <w:p w14:paraId="362034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ES_INDEX_PREFIX = os.getenv("ES_INDEX_PREFIX", "genie_")</w:t>
      </w:r>
    </w:p>
    <w:p w14:paraId="24856D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ES_URL = f"http://{ES_HOST}:{ES_PORT}"</w:t>
      </w:r>
    </w:p>
    <w:p w14:paraId="4ED31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def get_es_client():</w:t>
      </w:r>
    </w:p>
    <w:p w14:paraId="4604A9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"""获取Elasticsearch客户端实例"""</w:t>
      </w:r>
    </w:p>
    <w:p w14:paraId="72798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not ES_AVAILABLE:</w:t>
      </w:r>
    </w:p>
    <w:p w14:paraId="5A7669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raise HTTPException(status_code=500, detail="Elasticsearch库未安装，请先安装elasticsearch包")</w:t>
      </w:r>
    </w:p>
    <w:p w14:paraId="1A48A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Elasticsearch is None:</w:t>
      </w:r>
    </w:p>
    <w:p w14:paraId="0EC1E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raise HTTPException(status_code=500, detail="Elasticsearch库未正确导入")</w:t>
      </w:r>
    </w:p>
    <w:p w14:paraId="3902A2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try:</w:t>
      </w:r>
    </w:p>
    <w:p w14:paraId="730392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ES_USERNAME and ES_PASSWORD:</w:t>
      </w:r>
    </w:p>
    <w:p w14:paraId="3E996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es_client = Elasticsearch(</w:t>
      </w:r>
    </w:p>
    <w:p w14:paraId="15BA2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[ES_URL],</w:t>
      </w:r>
    </w:p>
    <w:p w14:paraId="331B70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http_auth=(ES_USERNAME, ES_PASSWORD),</w:t>
      </w:r>
    </w:p>
    <w:p w14:paraId="2ECD5F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request_timeout=30</w:t>
      </w:r>
    </w:p>
    <w:p w14:paraId="2A8B75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)</w:t>
      </w:r>
    </w:p>
    <w:p w14:paraId="4F400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else:</w:t>
      </w:r>
    </w:p>
    <w:p w14:paraId="1D94A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es_client = Elasticsearch(</w:t>
      </w:r>
    </w:p>
    <w:p w14:paraId="3BD1A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[ES_URL],</w:t>
      </w:r>
    </w:p>
    <w:p w14:paraId="57755D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request_timeout=30</w:t>
      </w:r>
    </w:p>
    <w:p w14:paraId="1C946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)</w:t>
      </w:r>
    </w:p>
    <w:p w14:paraId="7ECFFC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es_client</w:t>
      </w:r>
    </w:p>
    <w:p w14:paraId="3FE563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056B5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raise HTTPException(status_code=500, detail=f"Elasticsearch客户端初始化失败: {str(e)}")</w:t>
      </w:r>
    </w:p>
    <w:p w14:paraId="6A0BFC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DocumentInsertRequest(BaseModel):</w:t>
      </w:r>
    </w:p>
    <w:p w14:paraId="06AB1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"""文档插入请求模型"""</w:t>
      </w:r>
    </w:p>
    <w:p w14:paraId="7C0B7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index_name: str</w:t>
      </w:r>
    </w:p>
    <w:p w14:paraId="4CF28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document: Dict[str, Any]</w:t>
      </w:r>
    </w:p>
    <w:p w14:paraId="1C075F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doc_id: Optional[str] = None</w:t>
      </w:r>
    </w:p>
    <w:p w14:paraId="75FB9E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DocumentQueryRequest(BaseModel):</w:t>
      </w:r>
    </w:p>
    <w:p w14:paraId="67B20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"""文档查询请求模型"""</w:t>
      </w:r>
    </w:p>
    <w:p w14:paraId="6923BA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index_name: str</w:t>
      </w:r>
    </w:p>
    <w:p w14:paraId="7EA0D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field_name: str</w:t>
      </w:r>
    </w:p>
    <w:p w14:paraId="6372B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field_value: str</w:t>
      </w:r>
    </w:p>
    <w:p w14:paraId="4ECE7B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timestamp_field: Optional[str] = None</w:t>
      </w:r>
    </w:p>
    <w:p w14:paraId="16C52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timestamp_after: Optional[str] = None</w:t>
      </w:r>
    </w:p>
    <w:p w14:paraId="1D569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size: Optional[int] = None</w:t>
      </w:r>
    </w:p>
    <w:p w14:paraId="42EC4C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offset: Optional[int] = None</w:t>
      </w:r>
    </w:p>
    <w:p w14:paraId="5CF6E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DocumentCountRequest(BaseModel):</w:t>
      </w:r>
    </w:p>
    <w:p w14:paraId="18A7F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"""文档计数请求模型"""</w:t>
      </w:r>
    </w:p>
    <w:p w14:paraId="65588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index_name: str</w:t>
      </w:r>
    </w:p>
    <w:p w14:paraId="4C359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field_name: str</w:t>
      </w:r>
    </w:p>
    <w:p w14:paraId="5F47F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field_value: str</w:t>
      </w:r>
    </w:p>
    <w:p w14:paraId="7062C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def preprocess_document(document: Dict[str, Any]) -&gt; Dict[str, Any]:</w:t>
      </w:r>
    </w:p>
    <w:p w14:paraId="5ECD7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49F126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对文档进行预处理，对特定字段做特殊处理</w:t>
      </w:r>
    </w:p>
    <w:p w14:paraId="51AE3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例如：对session_id字段进行处理，便于后续查询</w:t>
      </w:r>
    </w:p>
    <w:p w14:paraId="6C81F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Args:</w:t>
      </w:r>
    </w:p>
    <w:p w14:paraId="2C1478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document: 原始文档</w:t>
      </w:r>
    </w:p>
    <w:p w14:paraId="631D38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Returns:</w:t>
      </w:r>
    </w:p>
    <w:p w14:paraId="550234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处理后的文档</w:t>
      </w:r>
    </w:p>
    <w:p w14:paraId="3E5845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0255B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processed_doc = document.copy()</w:t>
      </w:r>
    </w:p>
    <w:p w14:paraId="7B6E78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'session_id' in processed_doc:</w:t>
      </w:r>
    </w:p>
    <w:p w14:paraId="42604D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session_id = processed_doc['session_id']</w:t>
      </w:r>
    </w:p>
    <w:p w14:paraId="5B1615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processed_doc['session_id_keyword'] = session_id</w:t>
      </w:r>
    </w:p>
    <w:p w14:paraId="592B3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processed_doc['indexed_at'] = datetime.utcnow().isoformat()</w:t>
      </w:r>
    </w:p>
    <w:p w14:paraId="1DD93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processed_doc</w:t>
      </w:r>
    </w:p>
    <w:p w14:paraId="44D67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@router.post("/insert", summary="向指定Elasticsearch索引插入文档")</w:t>
      </w:r>
    </w:p>
    <w:p w14:paraId="42D9A7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insert_document(request: DocumentInsertRequest):</w:t>
      </w:r>
    </w:p>
    <w:p w14:paraId="630E84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0FF1E3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向指定的Elasticsearch索引插入文档</w:t>
      </w:r>
    </w:p>
    <w:p w14:paraId="78E5FF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参数:</w:t>
      </w:r>
    </w:p>
    <w:p w14:paraId="4AF46C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- request: 文档插入请求，包含索引名称、文档内容和可选的文档ID</w:t>
      </w:r>
    </w:p>
    <w:p w14:paraId="6BDCA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返回:</w:t>
      </w:r>
    </w:p>
    <w:p w14:paraId="1B4B93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插入结果信息</w:t>
      </w:r>
    </w:p>
    <w:p w14:paraId="334A9A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79A27E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es_client = None</w:t>
      </w:r>
    </w:p>
    <w:p w14:paraId="29868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try:</w:t>
      </w:r>
    </w:p>
    <w:p w14:paraId="1D4348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es_client = get_es_client()</w:t>
      </w:r>
    </w:p>
    <w:p w14:paraId="5C1AD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processed_document = preprocess_document(request.document)</w:t>
      </w:r>
    </w:p>
    <w:p w14:paraId="47809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index_name = f"{ES_INDEX_PREFIX}{request.index_name}"</w:t>
      </w:r>
    </w:p>
    <w:p w14:paraId="4477FE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request.doc_id:</w:t>
      </w:r>
    </w:p>
    <w:p w14:paraId="652D7C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result = es_client.index(</w:t>
      </w:r>
    </w:p>
    <w:p w14:paraId="26223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index=index_name,</w:t>
      </w:r>
    </w:p>
    <w:p w14:paraId="7E8B1E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id=request.doc_id,</w:t>
      </w:r>
    </w:p>
    <w:p w14:paraId="14FCD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document=processed_document</w:t>
      </w:r>
    </w:p>
    <w:p w14:paraId="3F1BD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)</w:t>
      </w:r>
    </w:p>
    <w:p w14:paraId="6DC54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else:</w:t>
      </w:r>
    </w:p>
    <w:p w14:paraId="650FE7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result = es_client.index(</w:t>
      </w:r>
    </w:p>
    <w:p w14:paraId="4278EB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index=index_name,</w:t>
      </w:r>
    </w:p>
    <w:p w14:paraId="5BA19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document=processed_document</w:t>
      </w:r>
    </w:p>
    <w:p w14:paraId="478009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)</w:t>
      </w:r>
    </w:p>
    <w:p w14:paraId="76599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logger.info(f"文档插入成功: {result}")</w:t>
      </w:r>
    </w:p>
    <w:p w14:paraId="0DEFC8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create_success_response(</w:t>
      </w:r>
    </w:p>
    <w:p w14:paraId="590DB3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data={</w:t>
      </w:r>
    </w:p>
    <w:p w14:paraId="0FF7D8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"index_name": index_name,</w:t>
      </w:r>
    </w:p>
    <w:p w14:paraId="14047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"document_id": result.get("_id"),</w:t>
      </w:r>
    </w:p>
    <w:p w14:paraId="2529FD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"result": result.get("result"),</w:t>
      </w:r>
    </w:p>
    <w:p w14:paraId="64DE6F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"version": result.get("_version")</w:t>
      </w:r>
    </w:p>
    <w:p w14:paraId="3D8F4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},</w:t>
      </w:r>
    </w:p>
    <w:p w14:paraId="32144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msg="文档插入成功"</w:t>
      </w:r>
    </w:p>
    <w:p w14:paraId="3E7B42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335756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ESConnectionError as e:</w:t>
      </w:r>
    </w:p>
    <w:p w14:paraId="51199D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logger.error(f"Elasticsearch连接失败: {e}")</w:t>
      </w:r>
    </w:p>
    <w:p w14:paraId="714D78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create_error_json_response(</w:t>
      </w:r>
    </w:p>
    <w:p w14:paraId="15F3F8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msg=f"Elasticsearch连接失败: {str(e)}",</w:t>
      </w:r>
    </w:p>
    <w:p w14:paraId="274463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status_code=500</w:t>
      </w:r>
    </w:p>
    <w:p w14:paraId="0909D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4315BD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76A778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logger.error(f"文档插入过程中发生错误: {e}")</w:t>
      </w:r>
    </w:p>
    <w:p w14:paraId="0DB93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create_error_json_response(</w:t>
      </w:r>
    </w:p>
    <w:p w14:paraId="2C3F8C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msg=f"文档插入过程中发生错误: {str(e)}",</w:t>
      </w:r>
    </w:p>
    <w:p w14:paraId="6906D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status_code=500</w:t>
      </w:r>
    </w:p>
    <w:p w14:paraId="553E7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74057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finally:</w:t>
      </w:r>
    </w:p>
    <w:p w14:paraId="1357E2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try:</w:t>
      </w:r>
    </w:p>
    <w:p w14:paraId="63268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es_client:</w:t>
      </w:r>
    </w:p>
    <w:p w14:paraId="176C7A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es_client.close()</w:t>
      </w:r>
    </w:p>
    <w:p w14:paraId="7A835A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except:</w:t>
      </w:r>
    </w:p>
    <w:p w14:paraId="238D9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pass</w:t>
      </w:r>
    </w:p>
    <w:p w14:paraId="2E7DF4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@router.post("/query", summary="从指定Elasticsearch索引查询文档")</w:t>
      </w:r>
    </w:p>
    <w:p w14:paraId="79EB8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query_documents(request: DocumentQueryRequest):</w:t>
      </w:r>
    </w:p>
    <w:p w14:paraId="7565F1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3E5E6C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从指定的Elasticsearch索引查询文档</w:t>
      </w:r>
    </w:p>
    <w:p w14:paraId="316065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参数:</w:t>
      </w:r>
    </w:p>
    <w:p w14:paraId="48438B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- request: 文档查询请求，包含索引名称、字段名、字段值和可选的时间戳过滤条件</w:t>
      </w:r>
    </w:p>
    <w:p w14:paraId="7EFA76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返回:</w:t>
      </w:r>
    </w:p>
    <w:p w14:paraId="33DDC6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查询结果信息</w:t>
      </w:r>
    </w:p>
    <w:p w14:paraId="4010CE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5C088F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es_client = None</w:t>
      </w:r>
    </w:p>
    <w:p w14:paraId="040DE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try:</w:t>
      </w:r>
    </w:p>
    <w:p w14:paraId="4C885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es_client = get_es_client()</w:t>
      </w:r>
    </w:p>
    <w:p w14:paraId="0BBD81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index_name = f"{ES_INDEX_PREFIX}{request.index_name}"</w:t>
      </w:r>
    </w:p>
    <w:p w14:paraId="2AB90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query_body: Dict[str, Any] = {</w:t>
      </w:r>
    </w:p>
    <w:p w14:paraId="40DB9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"query": {</w:t>
      </w:r>
    </w:p>
    <w:p w14:paraId="378D5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"term": {</w:t>
      </w:r>
    </w:p>
    <w:p w14:paraId="7E274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f"{request.field_name}.keyword": request.field_value</w:t>
      </w:r>
    </w:p>
    <w:p w14:paraId="573F1B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5D6B0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78E91A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3513A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request.timestamp_field and request.timestamp_after:</w:t>
      </w:r>
    </w:p>
    <w:p w14:paraId="7D8440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range_query = {</w:t>
      </w:r>
    </w:p>
    <w:p w14:paraId="2D0CFB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"range": {</w:t>
      </w:r>
    </w:p>
    <w:p w14:paraId="4A4FFE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request.timestamp_field: {</w:t>
      </w:r>
    </w:p>
    <w:p w14:paraId="22A24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"gt": request.timestamp_after</w:t>
      </w:r>
    </w:p>
    <w:p w14:paraId="1ABB02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BB23A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7990E6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}</w:t>
      </w:r>
    </w:p>
    <w:p w14:paraId="56F26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"bool" in query_body["query"] and "must" in query_body["query"]["bool"]:</w:t>
      </w:r>
    </w:p>
    <w:p w14:paraId="06F1B4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query_body["query"]["bool"]["must"].append(range_query)</w:t>
      </w:r>
    </w:p>
    <w:p w14:paraId="73E5C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2B7C4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term_query = query_body["query"].pop("term")</w:t>
      </w:r>
    </w:p>
    <w:p w14:paraId="6A331A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query_body["query"] = {</w:t>
      </w:r>
    </w:p>
    <w:p w14:paraId="5925AF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"bool": {</w:t>
      </w:r>
    </w:p>
    <w:p w14:paraId="0551AE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"must": [</w:t>
      </w:r>
    </w:p>
    <w:p w14:paraId="024707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{"term": term_query},</w:t>
      </w:r>
    </w:p>
    <w:p w14:paraId="6D219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range_query</w:t>
      </w:r>
    </w:p>
    <w:p w14:paraId="03B2A8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54C0EF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53A4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}</w:t>
      </w:r>
    </w:p>
    <w:p w14:paraId="67BD4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logger.info(f"执行查询: {query_body}")</w:t>
      </w:r>
    </w:p>
    <w:p w14:paraId="0FC43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sort_field = request.timestamp_field if request.timestamp_field else "indexed_at"</w:t>
      </w:r>
    </w:p>
    <w:p w14:paraId="74D3C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search_params = {</w:t>
      </w:r>
    </w:p>
    <w:p w14:paraId="71D6F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"index": index_name,</w:t>
      </w:r>
    </w:p>
    <w:p w14:paraId="08E3DC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"body": query_body,</w:t>
      </w:r>
    </w:p>
    <w:p w14:paraId="1D9EC3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"sort": [</w:t>
      </w:r>
    </w:p>
    <w:p w14:paraId="547F03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{sort_field: {"order": "asc"}}</w:t>
      </w:r>
    </w:p>
    <w:p w14:paraId="3A5B0D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]</w:t>
      </w:r>
    </w:p>
    <w:p w14:paraId="689AA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002B4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request.size is not None:</w:t>
      </w:r>
    </w:p>
    <w:p w14:paraId="2646D8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search_params["size"] = request.size</w:t>
      </w:r>
    </w:p>
    <w:p w14:paraId="149C9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else:</w:t>
      </w:r>
    </w:p>
    <w:p w14:paraId="2E81A5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search_params["size"] = 10000</w:t>
      </w:r>
    </w:p>
    <w:p w14:paraId="43EA5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request.offset is not None:</w:t>
      </w:r>
    </w:p>
    <w:p w14:paraId="5800AB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search_params["from"] = request.offset</w:t>
      </w:r>
    </w:p>
    <w:p w14:paraId="213A3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else:</w:t>
      </w:r>
    </w:p>
    <w:p w14:paraId="5BC89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search_params["from"] = 10000</w:t>
      </w:r>
    </w:p>
    <w:p w14:paraId="1F656A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result = es_client.search(**search_params)</w:t>
      </w:r>
    </w:p>
    <w:p w14:paraId="504FA9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hits = result.get("hits", {}).get("hits", [])</w:t>
      </w:r>
    </w:p>
    <w:p w14:paraId="06F66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documents = []</w:t>
      </w:r>
    </w:p>
    <w:p w14:paraId="2C875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for hit in hits:</w:t>
      </w:r>
    </w:p>
    <w:p w14:paraId="2387E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doc = hit.get("_source", {})</w:t>
      </w:r>
    </w:p>
    <w:p w14:paraId="07569B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doc["_id"] = hit.get("_id")</w:t>
      </w:r>
    </w:p>
    <w:p w14:paraId="39CAB2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doc["_score"] = hit.get("_score")</w:t>
      </w:r>
    </w:p>
    <w:p w14:paraId="1D4C2D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documents.append(doc)</w:t>
      </w:r>
    </w:p>
    <w:p w14:paraId="4CA421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logger.info(f"查询完成，找到 {len(documents)} 个文档")</w:t>
      </w:r>
    </w:p>
    <w:p w14:paraId="7E552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create_success_response(</w:t>
      </w:r>
    </w:p>
    <w:p w14:paraId="4EAA39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data={</w:t>
      </w:r>
    </w:p>
    <w:p w14:paraId="3FA006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"documents": documents,</w:t>
      </w:r>
    </w:p>
    <w:p w14:paraId="5F22A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"total": len(documents),</w:t>
      </w:r>
    </w:p>
    <w:p w14:paraId="1641B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"index_name": index_name</w:t>
      </w:r>
    </w:p>
    <w:p w14:paraId="58978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},</w:t>
      </w:r>
    </w:p>
    <w:p w14:paraId="705E0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msg="文档查询成功"</w:t>
      </w:r>
    </w:p>
    <w:p w14:paraId="7E8D9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70145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ESConnectionError as e:</w:t>
      </w:r>
    </w:p>
    <w:p w14:paraId="70EF8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logger.error(f"Elasticsearch连接失败: {e}")</w:t>
      </w:r>
    </w:p>
    <w:p w14:paraId="6297B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create_error_json_response(</w:t>
      </w:r>
    </w:p>
    <w:p w14:paraId="6ACECD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msg=f"Elasticsearch连接失败: {str(e)}",</w:t>
      </w:r>
    </w:p>
    <w:p w14:paraId="6CD30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status_code=500</w:t>
      </w:r>
    </w:p>
    <w:p w14:paraId="336603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35F2D3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NotFoundError as e:</w:t>
      </w:r>
    </w:p>
    <w:p w14:paraId="0FC03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logger.error(f"索引不存在: {e}")</w:t>
      </w:r>
    </w:p>
    <w:p w14:paraId="76FFA7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create_error_json_response(</w:t>
      </w:r>
    </w:p>
    <w:p w14:paraId="5EF68B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msg=f"索引不存在: {str(e)}",</w:t>
      </w:r>
    </w:p>
    <w:p w14:paraId="79FF4D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status_code=404</w:t>
      </w:r>
    </w:p>
    <w:p w14:paraId="2B74E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70A25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02F3B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logger.error(f"文档查询过程中发生错误: {e}")</w:t>
      </w:r>
    </w:p>
    <w:p w14:paraId="7A5F7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create_error_json_response(</w:t>
      </w:r>
    </w:p>
    <w:p w14:paraId="27134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msg=f"文档查询过程中发生错误: {str(e)}",</w:t>
      </w:r>
    </w:p>
    <w:p w14:paraId="1CE7A3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status_code=500</w:t>
      </w:r>
    </w:p>
    <w:p w14:paraId="1F37A5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597165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finally:</w:t>
      </w:r>
    </w:p>
    <w:p w14:paraId="1B4B5B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try:</w:t>
      </w:r>
    </w:p>
    <w:p w14:paraId="2D0945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es_client:</w:t>
      </w:r>
    </w:p>
    <w:p w14:paraId="580B79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es_client.close()</w:t>
      </w:r>
    </w:p>
    <w:p w14:paraId="63B14D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except:</w:t>
      </w:r>
    </w:p>
    <w:p w14:paraId="437321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pass</w:t>
      </w:r>
    </w:p>
    <w:p w14:paraId="115A2F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@router.get("/health", summary="检查Elasticsearch服务连接状态")</w:t>
      </w:r>
    </w:p>
    <w:p w14:paraId="16A6D7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health_check():</w:t>
      </w:r>
    </w:p>
    <w:p w14:paraId="58E13D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10629E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检查Elasticsearch服务连接状态</w:t>
      </w:r>
    </w:p>
    <w:p w14:paraId="31B8E9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返回:</w:t>
      </w:r>
    </w:p>
    <w:p w14:paraId="4EEA83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Elasticsearch服务状态信息</w:t>
      </w:r>
    </w:p>
    <w:p w14:paraId="2FB96F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2FAE46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es_client = None</w:t>
      </w:r>
    </w:p>
    <w:p w14:paraId="0E8928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try:</w:t>
      </w:r>
    </w:p>
    <w:p w14:paraId="3035F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es_client = get_es_client()</w:t>
      </w:r>
    </w:p>
    <w:p w14:paraId="2BC50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health = es_client.cluster.health()</w:t>
      </w:r>
    </w:p>
    <w:p w14:paraId="71D98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info = es_client.info()</w:t>
      </w:r>
    </w:p>
    <w:p w14:paraId="02B437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create_success_response(</w:t>
      </w:r>
    </w:p>
    <w:p w14:paraId="599897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data={</w:t>
      </w:r>
    </w:p>
    <w:p w14:paraId="369A79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"status": health.get("status"),</w:t>
      </w:r>
    </w:p>
    <w:p w14:paraId="1B4CC4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"cluster_name": health.get("cluster_name"),</w:t>
      </w:r>
    </w:p>
    <w:p w14:paraId="74257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"version": info.get("version", {}).get("number"),</w:t>
      </w:r>
    </w:p>
    <w:p w14:paraId="1FAC1B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"host": ES_HOST,</w:t>
      </w:r>
    </w:p>
    <w:p w14:paraId="2CE18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"port": ES_PORT</w:t>
      </w:r>
    </w:p>
    <w:p w14:paraId="755A1F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},</w:t>
      </w:r>
    </w:p>
    <w:p w14:paraId="2D1AE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msg="Elasticsearch服务连接正常"</w:t>
      </w:r>
    </w:p>
    <w:p w14:paraId="3C0F2F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2A7C2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ESConnectionError as e:</w:t>
      </w:r>
    </w:p>
    <w:p w14:paraId="5AE02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logger.error(f"Elasticsearch连接失败: {e}")</w:t>
      </w:r>
    </w:p>
    <w:p w14:paraId="70C6B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create_error_json_response(</w:t>
      </w:r>
    </w:p>
    <w:p w14:paraId="70C407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msg=f"Elasticsearch连接失败: {str(e)}",</w:t>
      </w:r>
    </w:p>
    <w:p w14:paraId="5FB77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status_code=500</w:t>
      </w:r>
    </w:p>
    <w:p w14:paraId="1877F1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4EAA7B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613136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logger.error(f"检查Elasticsearch服务状态时发生错误: {e}")</w:t>
      </w:r>
    </w:p>
    <w:p w14:paraId="532FB8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create_error_json_response(</w:t>
      </w:r>
    </w:p>
    <w:p w14:paraId="2F96C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msg=f"检查Elasticsearch服务状态时发生错误: {str(e)}",</w:t>
      </w:r>
    </w:p>
    <w:p w14:paraId="066F08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status_code=500</w:t>
      </w:r>
    </w:p>
    <w:p w14:paraId="735957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3C722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finally:</w:t>
      </w:r>
    </w:p>
    <w:p w14:paraId="12CD93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try:</w:t>
      </w:r>
    </w:p>
    <w:p w14:paraId="4F5784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es_client:</w:t>
      </w:r>
    </w:p>
    <w:p w14:paraId="3661F6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es_client.close()</w:t>
      </w:r>
    </w:p>
    <w:p w14:paraId="66B337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except:</w:t>
      </w:r>
    </w:p>
    <w:p w14:paraId="6160F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pass</w:t>
      </w:r>
    </w:p>
    <w:p w14:paraId="251C4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genie-extra/services/agent_service.py</w:t>
      </w:r>
    </w:p>
    <w:p w14:paraId="44043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```python</w:t>
      </w:r>
    </w:p>
    <w:p w14:paraId="27F59D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-*- coding: utf-8 -*-</w:t>
      </w:r>
    </w:p>
    <w:p w14:paraId="383CB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"""</w:t>
      </w:r>
    </w:p>
    <w:p w14:paraId="1AB9F8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Agent管理服务</w:t>
      </w:r>
    </w:p>
    <w:p w14:paraId="50DBC2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提供Agent的查询等功能</w:t>
      </w:r>
    </w:p>
    <w:p w14:paraId="22A143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"""</w:t>
      </w:r>
    </w:p>
    <w:p w14:paraId="4BB8DE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fastapi import APIRouter, HTTPException, Depends, Query</w:t>
      </w:r>
    </w:p>
    <w:p w14:paraId="4F1A32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sqlmodel import select</w:t>
      </w:r>
    </w:p>
    <w:p w14:paraId="64DF34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typing import List, Optional</w:t>
      </w:r>
    </w:p>
    <w:p w14:paraId="399DA1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pydantic import BaseModel</w:t>
      </w:r>
    </w:p>
    <w:p w14:paraId="4453C4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datetime import datetime</w:t>
      </w:r>
    </w:p>
    <w:p w14:paraId="7C459F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import logging</w:t>
      </w:r>
    </w:p>
    <w:p w14:paraId="5BA63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services.db.models.agent_model import Agent, AgentChannel</w:t>
      </w:r>
    </w:p>
    <w:p w14:paraId="0344F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services.db import get_async_session</w:t>
      </w:r>
    </w:p>
    <w:p w14:paraId="27438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from services.response_models import create_success_response, create_error_response</w:t>
      </w:r>
    </w:p>
    <w:p w14:paraId="63DE1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logger = logging.getLogger(__name__)</w:t>
      </w:r>
    </w:p>
    <w:p w14:paraId="77D4E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router = APIRouter()</w:t>
      </w:r>
    </w:p>
    <w:p w14:paraId="6F3ECE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AgentResponse(BaseModel):</w:t>
      </w:r>
    </w:p>
    <w:p w14:paraId="51901E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id: int</w:t>
      </w:r>
    </w:p>
    <w:p w14:paraId="341CE3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name: str</w:t>
      </w:r>
    </w:p>
    <w:p w14:paraId="1C0B46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description: Optional[str]</w:t>
      </w:r>
    </w:p>
    <w:p w14:paraId="0877BB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supports_parameters: bool</w:t>
      </w:r>
    </w:p>
    <w:p w14:paraId="158B4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timeout_seconds: Optional[int]</w:t>
      </w:r>
    </w:p>
    <w:p w14:paraId="38AC49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created_at: datetime</w:t>
      </w:r>
    </w:p>
    <w:p w14:paraId="55DB0D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updated_at: datetime</w:t>
      </w:r>
    </w:p>
    <w:p w14:paraId="70F02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AgentListResponse(BaseModel):</w:t>
      </w:r>
    </w:p>
    <w:p w14:paraId="49097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agents: List[AgentResponse]</w:t>
      </w:r>
    </w:p>
    <w:p w14:paraId="2A532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@router.get("/list_by_channel/{channel_id}", response_model=dict, summary="根据channel_id查询可用的agent列表")</w:t>
      </w:r>
    </w:p>
    <w:p w14:paraId="4797D1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get_agents_by_channel(</w:t>
      </w:r>
    </w:p>
    <w:p w14:paraId="3F7FD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channel_id: int,</w:t>
      </w:r>
    </w:p>
    <w:p w14:paraId="27F66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session = Depends(get_async_session)</w:t>
      </w:r>
    </w:p>
    <w:p w14:paraId="76D9D1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):</w:t>
      </w:r>
    </w:p>
    <w:p w14:paraId="0A5C9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032CA8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根据channel_id查询可用的agent列表</w:t>
      </w:r>
    </w:p>
    <w:p w14:paraId="2DDC1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参数:</w:t>
      </w:r>
    </w:p>
    <w:p w14:paraId="47009B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- channel_id: 渠道ID</w:t>
      </w:r>
    </w:p>
    <w:p w14:paraId="5A8C4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返回:</w:t>
      </w:r>
    </w:p>
    <w:p w14:paraId="10C7A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该渠道下所有可用的agent列表</w:t>
      </w:r>
    </w:p>
    <w:p w14:paraId="1CF7E9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590FF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try:</w:t>
      </w:r>
    </w:p>
    <w:p w14:paraId="60B2D5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agent_channel_statement = select(AgentChannel.agent_id).where(AgentChannel.channel_id == channel_id)</w:t>
      </w:r>
    </w:p>
    <w:p w14:paraId="75D134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agent_channel_result = await session.execute(agent_channel_statement)</w:t>
      </w:r>
    </w:p>
    <w:p w14:paraId="0BA68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agent_ids = [row[0] for row in agent_channel_result.fetchall()]</w:t>
      </w:r>
    </w:p>
    <w:p w14:paraId="61411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not agent_ids:</w:t>
      </w:r>
    </w:p>
    <w:p w14:paraId="2AE78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return create_success_response(</w:t>
      </w:r>
    </w:p>
    <w:p w14:paraId="7982EF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data={"agents": []},</w:t>
      </w:r>
    </w:p>
    <w:p w14:paraId="62604A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msg="查询成功"</w:t>
      </w:r>
    </w:p>
    <w:p w14:paraId="375DD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)</w:t>
      </w:r>
    </w:p>
    <w:p w14:paraId="372C5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agent_statement = select(Agent).where(Agent.id.in_(agent_ids))</w:t>
      </w:r>
    </w:p>
    <w:p w14:paraId="62B8B0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agent_result = await session.execute(agent_statement)</w:t>
      </w:r>
    </w:p>
    <w:p w14:paraId="0FF148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agents = agent_result.scalars().all()</w:t>
      </w:r>
    </w:p>
    <w:p w14:paraId="51917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agent_responses = []</w:t>
      </w:r>
    </w:p>
    <w:p w14:paraId="60C35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for agent in agents:</w:t>
      </w:r>
    </w:p>
    <w:p w14:paraId="28051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agent_responses.append(AgentResponse(</w:t>
      </w:r>
    </w:p>
    <w:p w14:paraId="7DE52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id=agent.id,</w:t>
      </w:r>
    </w:p>
    <w:p w14:paraId="00152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name=agent.name,</w:t>
      </w:r>
    </w:p>
    <w:p w14:paraId="620E12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description=agent.description,</w:t>
      </w:r>
    </w:p>
    <w:p w14:paraId="26EA66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supports_parameters=agent.supports_parameters,</w:t>
      </w:r>
    </w:p>
    <w:p w14:paraId="31442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timeout_seconds=agent.timeout_seconds,</w:t>
      </w:r>
    </w:p>
    <w:p w14:paraId="38C8C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created_at=agent.created_at,</w:t>
      </w:r>
    </w:p>
    <w:p w14:paraId="41D385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updated_at=agent.updated_at</w:t>
      </w:r>
    </w:p>
    <w:p w14:paraId="5B57B8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))</w:t>
      </w:r>
    </w:p>
    <w:p w14:paraId="53E28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create_success_response(</w:t>
      </w:r>
    </w:p>
    <w:p w14:paraId="1615D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data={"agents": agent_responses},</w:t>
      </w:r>
    </w:p>
    <w:p w14:paraId="64447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msg="查询成功"</w:t>
      </w:r>
    </w:p>
    <w:p w14:paraId="00D1F8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5E158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7C2BC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logger.error(f"查询agent列表时发生错误: {str(e)}")</w:t>
      </w:r>
    </w:p>
    <w:p w14:paraId="6B427F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raise HTTPException(</w:t>
      </w:r>
    </w:p>
    <w:p w14:paraId="72FCA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status_code=500,</w:t>
      </w:r>
    </w:p>
    <w:p w14:paraId="31C0EF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detail=f"查询agent列表时发生错误: {str(e)}"</w:t>
      </w:r>
    </w:p>
    <w:p w14:paraId="5E8CF9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)</w:t>
      </w:r>
    </w:p>
    <w:p w14:paraId="20333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genie-extra/services/conversation_service.py</w:t>
      </w:r>
    </w:p>
    <w:p w14:paraId="61D60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```python</w:t>
      </w:r>
    </w:p>
    <w:p w14:paraId="66655C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# -*- coding: utf-8 -*-</w:t>
      </w:r>
    </w:p>
    <w:p w14:paraId="5263B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"""</w:t>
      </w:r>
    </w:p>
    <w:p w14:paraId="27D1C9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会话管理服务</w:t>
      </w:r>
    </w:p>
    <w:p w14:paraId="4BCE7D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提供会话的创建、状态修改、查询等功能</w:t>
      </w:r>
    </w:p>
    <w:p w14:paraId="41083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"""</w:t>
      </w:r>
    </w:p>
    <w:p w14:paraId="4E2262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fastapi import APIRouter, HTTPException, Depends</w:t>
      </w:r>
    </w:p>
    <w:p w14:paraId="308111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sqlmodel import select</w:t>
      </w:r>
    </w:p>
    <w:p w14:paraId="306F0C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sqlalchemy.exc import IntegrityError</w:t>
      </w:r>
    </w:p>
    <w:p w14:paraId="081259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typing import List, Optional, Union</w:t>
      </w:r>
    </w:p>
    <w:p w14:paraId="25F748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pydantic import BaseModel</w:t>
      </w:r>
    </w:p>
    <w:p w14:paraId="04BFF5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datetime import datetime</w:t>
      </w:r>
    </w:p>
    <w:p w14:paraId="2DA122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sqlalchemy import or_, ColumnElement</w:t>
      </w:r>
    </w:p>
    <w:p w14:paraId="02753A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import logging</w:t>
      </w:r>
    </w:p>
    <w:p w14:paraId="47F53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services.db.models import Conversation, ConversationStatus</w:t>
      </w:r>
    </w:p>
    <w:p w14:paraId="3C1665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services.db import get_async_session</w:t>
      </w:r>
    </w:p>
    <w:p w14:paraId="5517E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services.response_models import (</w:t>
      </w:r>
    </w:p>
    <w:p w14:paraId="7A503F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create_success_response,</w:t>
      </w:r>
    </w:p>
    <w:p w14:paraId="72F81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create_error_response,</w:t>
      </w:r>
    </w:p>
    <w:p w14:paraId="5F7D2C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create_error_json_response</w:t>
      </w:r>
    </w:p>
    <w:p w14:paraId="452BE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)</w:t>
      </w:r>
    </w:p>
    <w:p w14:paraId="019D04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logger = logging.getLogger(__name__)</w:t>
      </w:r>
    </w:p>
    <w:p w14:paraId="1AF816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router = APIRouter()</w:t>
      </w:r>
    </w:p>
    <w:p w14:paraId="5C42A9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CreateConversationRequest(BaseModel):</w:t>
      </w:r>
    </w:p>
    <w:p w14:paraId="753027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session_id: str</w:t>
      </w:r>
    </w:p>
    <w:p w14:paraId="69D496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user_id: int</w:t>
      </w:r>
    </w:p>
    <w:p w14:paraId="1D9D69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agent_id: int</w:t>
      </w:r>
    </w:p>
    <w:p w14:paraId="0E1A6B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title: Optional[str] = None</w:t>
      </w:r>
    </w:p>
    <w:p w14:paraId="4146E4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UpdateConversationStatusRequest(BaseModel):</w:t>
      </w:r>
    </w:p>
    <w:p w14:paraId="3BD1DA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status: ConversationStatus</w:t>
      </w:r>
    </w:p>
    <w:p w14:paraId="1788DF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ListConversationsRequest(BaseModel):</w:t>
      </w:r>
    </w:p>
    <w:p w14:paraId="6E1873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user_id: int</w:t>
      </w:r>
    </w:p>
    <w:p w14:paraId="24AF23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status: Optional[Union[ConversationStatus, List[ConversationStatus]]] = None</w:t>
      </w:r>
    </w:p>
    <w:p w14:paraId="33D744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agent_id: Optional[int] = None</w:t>
      </w:r>
    </w:p>
    <w:p w14:paraId="69115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limit: int = 20</w:t>
      </w:r>
    </w:p>
    <w:p w14:paraId="759D2C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offset: int = 0</w:t>
      </w:r>
    </w:p>
    <w:p w14:paraId="6069DB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ConversationResponse(BaseModel):</w:t>
      </w:r>
    </w:p>
    <w:p w14:paraId="39419C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id: int</w:t>
      </w:r>
    </w:p>
    <w:p w14:paraId="61CA49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session_id: str</w:t>
      </w:r>
    </w:p>
    <w:p w14:paraId="2EF1A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user_id: int</w:t>
      </w:r>
    </w:p>
    <w:p w14:paraId="2450C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agent_id: int</w:t>
      </w:r>
    </w:p>
    <w:p w14:paraId="33237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status: ConversationStatus</w:t>
      </w:r>
    </w:p>
    <w:p w14:paraId="32A73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title: Optional[str]</w:t>
      </w:r>
    </w:p>
    <w:p w14:paraId="75970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created_at: datetime</w:t>
      </w:r>
    </w:p>
    <w:p w14:paraId="33029D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updated_at: datetime</w:t>
      </w:r>
    </w:p>
    <w:p w14:paraId="6EC5DD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DeleteConversationRequest(BaseModel):</w:t>
      </w:r>
    </w:p>
    <w:p w14:paraId="0F4BD8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conversation_id: int</w:t>
      </w:r>
    </w:p>
    <w:p w14:paraId="068F90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index_name: str</w:t>
      </w:r>
    </w:p>
    <w:p w14:paraId="73658C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@router.post("/create", response_model=dict, summary="创建会话")</w:t>
      </w:r>
    </w:p>
    <w:p w14:paraId="2D48B7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create_conversation(</w:t>
      </w:r>
    </w:p>
    <w:p w14:paraId="7131B7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request: CreateConversationRequest,</w:t>
      </w:r>
    </w:p>
    <w:p w14:paraId="0F065C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session = Depends(get_async_session)</w:t>
      </w:r>
    </w:p>
    <w:p w14:paraId="7DA55C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):</w:t>
      </w:r>
    </w:p>
    <w:p w14:paraId="5E59AC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41EFD4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创建新的会话记录</w:t>
      </w:r>
    </w:p>
    <w:p w14:paraId="4BFD60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参数:</w:t>
      </w:r>
    </w:p>
    <w:p w14:paraId="111495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- request: 创建会话请求参数</w:t>
      </w:r>
    </w:p>
    <w:p w14:paraId="17309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返回:</w:t>
      </w:r>
    </w:p>
    <w:p w14:paraId="744F3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创建的会话信息</w:t>
      </w:r>
    </w:p>
    <w:p w14:paraId="282F03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001649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try:</w:t>
      </w:r>
    </w:p>
    <w:p w14:paraId="46D584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conversation = Conversation(</w:t>
      </w:r>
    </w:p>
    <w:p w14:paraId="2543CE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session_id=request.session_id,</w:t>
      </w:r>
    </w:p>
    <w:p w14:paraId="0602E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user_id=request.user_id,</w:t>
      </w:r>
    </w:p>
    <w:p w14:paraId="1A75CA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agent_id=request.agent_id,</w:t>
      </w:r>
    </w:p>
    <w:p w14:paraId="5672F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title=request.title,</w:t>
      </w:r>
    </w:p>
    <w:p w14:paraId="1CC2D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created_at=datetime.now(),</w:t>
      </w:r>
    </w:p>
    <w:p w14:paraId="5E434F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updated_at=datetime.now()</w:t>
      </w:r>
    </w:p>
    <w:p w14:paraId="782602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)</w:t>
      </w:r>
    </w:p>
    <w:p w14:paraId="7190B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session.add(conversation)</w:t>
      </w:r>
    </w:p>
    <w:p w14:paraId="242E10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await session.commit()</w:t>
      </w:r>
    </w:p>
    <w:p w14:paraId="3EEFC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await session.refresh(conversation)</w:t>
      </w:r>
    </w:p>
    <w:p w14:paraId="4EB65C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response_data = ConversationResponse(</w:t>
      </w:r>
    </w:p>
    <w:p w14:paraId="407842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id=conversation.id or 0,</w:t>
      </w:r>
    </w:p>
    <w:p w14:paraId="751DE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session_id=conversation.session_id,</w:t>
      </w:r>
    </w:p>
    <w:p w14:paraId="3B3842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user_id=conversation.user_id,</w:t>
      </w:r>
    </w:p>
    <w:p w14:paraId="5DEA8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agent_id=conversation.agent_id,</w:t>
      </w:r>
    </w:p>
    <w:p w14:paraId="69680A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status=conversation.status,</w:t>
      </w:r>
    </w:p>
    <w:p w14:paraId="11C503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title=conversation.title,</w:t>
      </w:r>
    </w:p>
    <w:p w14:paraId="7D5DFC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created_at=conversation.created_at or datetime.now(),</w:t>
      </w:r>
    </w:p>
    <w:p w14:paraId="2228C7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updated_at=conversation.updated_at or datetime.now()</w:t>
      </w:r>
    </w:p>
    <w:p w14:paraId="714E6A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)</w:t>
      </w:r>
    </w:p>
    <w:p w14:paraId="112DA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create_success_response(</w:t>
      </w:r>
    </w:p>
    <w:p w14:paraId="437E6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data={"conversation": response_data},</w:t>
      </w:r>
    </w:p>
    <w:p w14:paraId="47776E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msg="会话创建成功"</w:t>
      </w:r>
    </w:p>
    <w:p w14:paraId="38399E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024E7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IntegrityError as e:</w:t>
      </w:r>
    </w:p>
    <w:p w14:paraId="0D3DE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await session.rollback()</w:t>
      </w:r>
    </w:p>
    <w:p w14:paraId="255E9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raise HTTPException(</w:t>
      </w:r>
    </w:p>
    <w:p w14:paraId="6FD4E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status_code=400,</w:t>
      </w:r>
    </w:p>
    <w:p w14:paraId="74BAB5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detail="会话已存在或数据冲突"</w:t>
      </w:r>
    </w:p>
    <w:p w14:paraId="4CC5A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1F6751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1B37E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await session.rollback()</w:t>
      </w:r>
    </w:p>
    <w:p w14:paraId="299E9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raise HTTPException(</w:t>
      </w:r>
    </w:p>
    <w:p w14:paraId="6FF6F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status_code=500,</w:t>
      </w:r>
    </w:p>
    <w:p w14:paraId="4575A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detail=f"创建会话时发生错误: {str(e)}"</w:t>
      </w:r>
    </w:p>
    <w:p w14:paraId="0075B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)</w:t>
      </w:r>
    </w:p>
    <w:p w14:paraId="5240C8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@router.post("/list", response_model=dict, summary="根据条件查询会话列表")</w:t>
      </w:r>
    </w:p>
    <w:p w14:paraId="181A83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list_conversations(</w:t>
      </w:r>
    </w:p>
    <w:p w14:paraId="0C0650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request: ListConversationsRequest,</w:t>
      </w:r>
    </w:p>
    <w:p w14:paraId="1445E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session = Depends(get_async_session)</w:t>
      </w:r>
    </w:p>
    <w:p w14:paraId="2CF13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):</w:t>
      </w:r>
    </w:p>
    <w:p w14:paraId="161673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4EED0F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根据条件查询会话列表</w:t>
      </w:r>
    </w:p>
    <w:p w14:paraId="3433D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参数:</w:t>
      </w:r>
    </w:p>
    <w:p w14:paraId="7B3D24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request: 查询条件</w:t>
      </w:r>
    </w:p>
    <w:p w14:paraId="5FFCC7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- user_id: 用户ID（必填）</w:t>
      </w:r>
    </w:p>
    <w:p w14:paraId="329D9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- status: 会话状态（可选，支持单个状态或状态列表）</w:t>
      </w:r>
    </w:p>
    <w:p w14:paraId="202A5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- agent_id: 智能体ID（可选）</w:t>
      </w:r>
    </w:p>
    <w:p w14:paraId="456568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- limit: 返回记录数限制（默认20）</w:t>
      </w:r>
    </w:p>
    <w:p w14:paraId="02D778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- offset: 偏移量（默认0）</w:t>
      </w:r>
    </w:p>
    <w:p w14:paraId="0B05F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返回:</w:t>
      </w:r>
    </w:p>
    <w:p w14:paraId="191857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会话列表</w:t>
      </w:r>
    </w:p>
    <w:p w14:paraId="64934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17614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try:</w:t>
      </w:r>
    </w:p>
    <w:p w14:paraId="3C4FEE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statement = select(Conversation).where(Conversation.user_id == request.user_id)</w:t>
      </w:r>
    </w:p>
    <w:p w14:paraId="5D94D1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request.status:</w:t>
      </w:r>
    </w:p>
    <w:p w14:paraId="64B81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isinstance(request.status, list):</w:t>
      </w:r>
    </w:p>
    <w:p w14:paraId="6D5AA2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status_values = [s.value if isinstance(s, ConversationStatus) else s for s in request.status]</w:t>
      </w:r>
    </w:p>
    <w:p w14:paraId="4D898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statement = statement.where(Conversation.status.in_(status_values))</w:t>
      </w:r>
    </w:p>
    <w:p w14:paraId="583C6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48236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statement = statement.where(Conversation.status == request.status)</w:t>
      </w:r>
    </w:p>
    <w:p w14:paraId="313AE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request.agent_id:</w:t>
      </w:r>
    </w:p>
    <w:p w14:paraId="06FE45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statement = statement.where(Conversation.agent_id == request.agent_id)</w:t>
      </w:r>
    </w:p>
    <w:p w14:paraId="69B31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statement = statement.offset(request.offset).limit(request.limit).order_by(Conversation.created_at.desc())</w:t>
      </w:r>
    </w:p>
    <w:p w14:paraId="1E999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result = await session.execute(statement)</w:t>
      </w:r>
    </w:p>
    <w:p w14:paraId="058F1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conversations = result.scalars().all()</w:t>
      </w:r>
    </w:p>
    <w:p w14:paraId="1EC86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response_data = [</w:t>
      </w:r>
    </w:p>
    <w:p w14:paraId="78147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ConversationResponse(</w:t>
      </w:r>
    </w:p>
    <w:p w14:paraId="45A82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id=conv.id or 0,</w:t>
      </w:r>
    </w:p>
    <w:p w14:paraId="7419D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session_id=conv.session_id,</w:t>
      </w:r>
    </w:p>
    <w:p w14:paraId="66E3C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user_id=conv.user_id,</w:t>
      </w:r>
    </w:p>
    <w:p w14:paraId="40770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agent_id=conv.agent_id,</w:t>
      </w:r>
    </w:p>
    <w:p w14:paraId="5C615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status=conv.status,</w:t>
      </w:r>
    </w:p>
    <w:p w14:paraId="1EDB4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title=conv.title,</w:t>
      </w:r>
    </w:p>
    <w:p w14:paraId="18A629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created_at=conv.created_at or datetime.now(),</w:t>
      </w:r>
    </w:p>
    <w:p w14:paraId="1F880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updated_at=conv.updated_at or datetime.now()</w:t>
      </w:r>
    </w:p>
    <w:p w14:paraId="7E277E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)</w:t>
      </w:r>
    </w:p>
    <w:p w14:paraId="79ABD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for conv in conversations</w:t>
      </w:r>
    </w:p>
    <w:p w14:paraId="3F4713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]</w:t>
      </w:r>
    </w:p>
    <w:p w14:paraId="67E8B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create_success_response(</w:t>
      </w:r>
    </w:p>
    <w:p w14:paraId="3F6E2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data={"conversations": response_data},</w:t>
      </w:r>
    </w:p>
    <w:p w14:paraId="157A49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msg="会话列表查询成功"</w:t>
      </w:r>
    </w:p>
    <w:p w14:paraId="0AEBCB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01C40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F902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raise HTTPException(</w:t>
      </w:r>
    </w:p>
    <w:p w14:paraId="34A11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status_code=500,</w:t>
      </w:r>
    </w:p>
    <w:p w14:paraId="22F81B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detail=f"查询会话列表时发生错误: {str(e)}"</w:t>
      </w:r>
    </w:p>
    <w:p w14:paraId="22BF11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)</w:t>
      </w:r>
    </w:p>
    <w:p w14:paraId="0A89E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@router.post("/delete", response_model=dict, summary="删除会话")</w:t>
      </w:r>
    </w:p>
    <w:p w14:paraId="6CDEC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delete_conversation(</w:t>
      </w:r>
    </w:p>
    <w:p w14:paraId="39724D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request: DeleteConversationRequest,</w:t>
      </w:r>
    </w:p>
    <w:p w14:paraId="7343A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session = Depends(get_async_session)</w:t>
      </w:r>
    </w:p>
    <w:p w14:paraId="49D01F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):</w:t>
      </w:r>
    </w:p>
    <w:p w14:paraId="79FB1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2E84D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删除会话记录（先清理ES和OBS数据，再从数据库删除）</w:t>
      </w:r>
    </w:p>
    <w:p w14:paraId="0B781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参数:</w:t>
      </w:r>
    </w:p>
    <w:p w14:paraId="7915CA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request: 删除请求参数</w:t>
      </w:r>
    </w:p>
    <w:p w14:paraId="0EC93F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- conversation_id: 会话ID</w:t>
      </w:r>
    </w:p>
    <w:p w14:paraId="73173A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- index_name: ES索引名称（不包含前缀）</w:t>
      </w:r>
    </w:p>
    <w:p w14:paraId="56957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返回:</w:t>
      </w:r>
    </w:p>
    <w:p w14:paraId="47F6DD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删除结果</w:t>
      </w:r>
    </w:p>
    <w:p w14:paraId="6AFA9E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20AD2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try:</w:t>
      </w:r>
    </w:p>
    <w:p w14:paraId="394E45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statement = select(Conversation).where(Conversation.id == request.conversation_id)</w:t>
      </w:r>
    </w:p>
    <w:p w14:paraId="7429F6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result = await session.execute(statement)</w:t>
      </w:r>
    </w:p>
    <w:p w14:paraId="0D110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conversation = result.scalar_one_or_none()</w:t>
      </w:r>
    </w:p>
    <w:p w14:paraId="30635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not conversation:</w:t>
      </w:r>
    </w:p>
    <w:p w14:paraId="552A83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return create_success_response(</w:t>
      </w:r>
    </w:p>
    <w:p w14:paraId="7094DC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data={"conversation_id": request.conversation_id},</w:t>
      </w:r>
    </w:p>
    <w:p w14:paraId="61D31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msg="会话不存在"</w:t>
      </w:r>
    </w:p>
    <w:p w14:paraId="3065A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)</w:t>
      </w:r>
    </w:p>
    <w:p w14:paraId="39B5B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session_id = conversation.session_id</w:t>
      </w:r>
    </w:p>
    <w:p w14:paraId="0FE1E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es_delete_success = True</w:t>
      </w:r>
    </w:p>
    <w:p w14:paraId="756EAE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es_delete_msg = ""</w:t>
      </w:r>
    </w:p>
    <w:p w14:paraId="66A29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try:</w:t>
      </w:r>
    </w:p>
    <w:p w14:paraId="21D6C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from services.es_service import get_es_client, ES_AVAILABLE, ES_INDEX_PREFIX</w:t>
      </w:r>
    </w:p>
    <w:p w14:paraId="2CACEB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ES_AVAILABLE:</w:t>
      </w:r>
    </w:p>
    <w:p w14:paraId="644F38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es_client = None</w:t>
      </w:r>
    </w:p>
    <w:p w14:paraId="619B0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781375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es_client = get_es_client()</w:t>
      </w:r>
    </w:p>
    <w:p w14:paraId="16D2B2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full_index_name = f"{ES_INDEX_PREFIX}{request.index_name}"</w:t>
      </w:r>
    </w:p>
    <w:p w14:paraId="77B4C5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delete_query = {</w:t>
      </w:r>
    </w:p>
    <w:p w14:paraId="77BEA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"query": {</w:t>
      </w:r>
    </w:p>
    <w:p w14:paraId="051EB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"term": {</w:t>
      </w:r>
    </w:p>
    <w:p w14:paraId="474FF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"sessionId.keyword": session_id</w:t>
      </w:r>
    </w:p>
    <w:p w14:paraId="3956D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68129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3454A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}</w:t>
      </w:r>
    </w:p>
    <w:p w14:paraId="0FC42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delete_resp = es_client.delete_by_query(</w:t>
      </w:r>
    </w:p>
    <w:p w14:paraId="003C4C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index=full_index_name,</w:t>
      </w:r>
    </w:p>
    <w:p w14:paraId="0079D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body=delete_query</w:t>
      </w:r>
    </w:p>
    <w:p w14:paraId="4C1E1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)</w:t>
      </w:r>
    </w:p>
    <w:p w14:paraId="515999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deleted_count = delete_resp.get('deleted', 0)</w:t>
      </w:r>
    </w:p>
    <w:p w14:paraId="58BA00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es_delete_msg = f"ES删除成功，删除{deleted_count}条记录"</w:t>
      </w:r>
    </w:p>
    <w:p w14:paraId="126DBE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logger.info(f"ES删除结果: {es_delete_msg}")</w:t>
      </w:r>
    </w:p>
    <w:p w14:paraId="3906F0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except Exception as e:</w:t>
      </w:r>
    </w:p>
    <w:p w14:paraId="2BC9D6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es_delete_success = False</w:t>
      </w:r>
    </w:p>
    <w:p w14:paraId="605C32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es_delete_msg = f"ES删除失败: {str(e)}"</w:t>
      </w:r>
    </w:p>
    <w:p w14:paraId="0AEA4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logger.error(es_delete_msg)</w:t>
      </w:r>
    </w:p>
    <w:p w14:paraId="154A42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finally:</w:t>
      </w:r>
    </w:p>
    <w:p w14:paraId="3A429A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if es_client:</w:t>
      </w:r>
    </w:p>
    <w:p w14:paraId="03D75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try:</w:t>
      </w:r>
    </w:p>
    <w:p w14:paraId="10B9E9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es_client.close()</w:t>
      </w:r>
    </w:p>
    <w:p w14:paraId="42D9E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except:</w:t>
      </w:r>
    </w:p>
    <w:p w14:paraId="0BCB7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pass</w:t>
      </w:r>
    </w:p>
    <w:p w14:paraId="721D1A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279E9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es_delete_msg = "ES服务不可用，跳过ES删除"</w:t>
      </w:r>
    </w:p>
    <w:p w14:paraId="32B48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logger.warning(es_delete_msg)</w:t>
      </w:r>
    </w:p>
    <w:p w14:paraId="44B88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3962B8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es_delete_success = False</w:t>
      </w:r>
    </w:p>
    <w:p w14:paraId="39549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es_delete_msg = f"ES删除过程异常: {str(e)}"</w:t>
      </w:r>
    </w:p>
    <w:p w14:paraId="74AA53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logger.error(es_delete_msg)</w:t>
      </w:r>
    </w:p>
    <w:p w14:paraId="3FCA50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obs_delete_success = True</w:t>
      </w:r>
    </w:p>
    <w:p w14:paraId="5D155D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obs_delete_msg = ""</w:t>
      </w:r>
    </w:p>
    <w:p w14:paraId="67237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try:</w:t>
      </w:r>
    </w:p>
    <w:p w14:paraId="20DA03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from services.obs_service import get_storage_client, STORAGE_TYPE</w:t>
      </w:r>
    </w:p>
    <w:p w14:paraId="5755BF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import os</w:t>
      </w:r>
    </w:p>
    <w:p w14:paraId="2EF603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storage_client = None</w:t>
      </w:r>
    </w:p>
    <w:p w14:paraId="3560A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try:</w:t>
      </w:r>
    </w:p>
    <w:p w14:paraId="4DC565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storage_client = get_storage_client()</w:t>
      </w:r>
    </w:p>
    <w:p w14:paraId="1DD80E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if STORAGE_TYPE == "S3":</w:t>
      </w:r>
    </w:p>
    <w:p w14:paraId="37CCB5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bucket_name = os.getenv("S3_BUCKET_NAME", "newland-1cdc")</w:t>
      </w:r>
    </w:p>
    <w:p w14:paraId="53B38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39F07D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bucket_name = os.getenv("OBS_BUCKET_NAME", "newland-1cdc")</w:t>
      </w:r>
    </w:p>
    <w:p w14:paraId="77941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prefix = f"{session_id}/"</w:t>
      </w:r>
    </w:p>
    <w:p w14:paraId="52282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if storage_client.storage_type == "OBS":</w:t>
      </w:r>
    </w:p>
    <w:p w14:paraId="35AD4E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if storage_client.obs_client:</w:t>
      </w:r>
    </w:p>
    <w:p w14:paraId="45886D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list_resp = storage_client.obs_client.listObjects(</w:t>
      </w:r>
    </w:p>
    <w:p w14:paraId="72665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bucketName=bucket_name,</w:t>
      </w:r>
    </w:p>
    <w:p w14:paraId="38059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prefix=prefix</w:t>
      </w:r>
    </w:p>
    <w:p w14:paraId="63A28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)</w:t>
      </w:r>
    </w:p>
    <w:p w14:paraId="5E03F0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if list_resp and hasattr(list_resp, 'status') and list_resp.status and list_resp.status &lt; 300:</w:t>
      </w:r>
    </w:p>
    <w:p w14:paraId="0FAA0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contents = getattr(list_resp.body, 'contents', [])</w:t>
      </w:r>
    </w:p>
    <w:p w14:paraId="12A1D1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if contents:</w:t>
      </w:r>
    </w:p>
    <w:p w14:paraId="33E03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deleted_files = []</w:t>
      </w:r>
    </w:p>
    <w:p w14:paraId="50ADEB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for content in contents:</w:t>
      </w:r>
    </w:p>
    <w:p w14:paraId="68A627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    object_key = getattr(content, 'key', None)</w:t>
      </w:r>
    </w:p>
    <w:p w14:paraId="7EBA7C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    if object_key:</w:t>
      </w:r>
    </w:p>
    <w:p w14:paraId="15ADB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        del_resp = storage_client.delete_object(bucket_name, object_key)</w:t>
      </w:r>
    </w:p>
    <w:p w14:paraId="272D7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        if del_resp and hasattr(del_resp, 'status') and del_resp.status and del_resp.status &lt; 300:</w:t>
      </w:r>
    </w:p>
    <w:p w14:paraId="5B407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            deleted_files.append(object_key)</w:t>
      </w:r>
    </w:p>
    <w:p w14:paraId="4D67DB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        else:</w:t>
      </w:r>
    </w:p>
    <w:p w14:paraId="215CE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            logger.warning(f"OBS删除文件失败: {object_key}")</w:t>
      </w:r>
    </w:p>
    <w:p w14:paraId="5D29DD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obs_delete_msg = f"OBS删除成功，删除{len(deleted_files)}个文件"</w:t>
      </w:r>
    </w:p>
    <w:p w14:paraId="6FA42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logger.info(obs_delete_msg)</w:t>
      </w:r>
    </w:p>
    <w:p w14:paraId="7584C1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else:</w:t>
      </w:r>
    </w:p>
    <w:p w14:paraId="5BDD0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obs_delete_msg = f"OBS中未找到session_id({session_id})相关文件"</w:t>
      </w:r>
    </w:p>
    <w:p w14:paraId="37247A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logger.info(obs_delete_msg)</w:t>
      </w:r>
    </w:p>
    <w:p w14:paraId="760B73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else:</w:t>
      </w:r>
    </w:p>
    <w:p w14:paraId="707FFC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obs_delete_msg = "OBS列表文件失败"</w:t>
      </w:r>
    </w:p>
    <w:p w14:paraId="2E89FA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logger.warning(obs_delete_msg)</w:t>
      </w:r>
    </w:p>
    <w:p w14:paraId="1732C7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elif storage_client.storage_type == "S3":</w:t>
      </w:r>
    </w:p>
    <w:p w14:paraId="785766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if storage_client.s3_client:</w:t>
      </w:r>
    </w:p>
    <w:p w14:paraId="7F8954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list_resp = storage_client.s3_client.list_objects_v2(</w:t>
      </w:r>
    </w:p>
    <w:p w14:paraId="34916E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Bucket=bucket_name,</w:t>
      </w:r>
    </w:p>
    <w:p w14:paraId="417BB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Prefix=prefix</w:t>
      </w:r>
    </w:p>
    <w:p w14:paraId="7E4B40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)</w:t>
      </w:r>
    </w:p>
    <w:p w14:paraId="4BF23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contents = list_resp.get('Contents', [])</w:t>
      </w:r>
    </w:p>
    <w:p w14:paraId="10316B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if contents:</w:t>
      </w:r>
    </w:p>
    <w:p w14:paraId="6B1FC3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deleted_files = []</w:t>
      </w:r>
    </w:p>
    <w:p w14:paraId="49A3D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for content in contents:</w:t>
      </w:r>
    </w:p>
    <w:p w14:paraId="22943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object_key = content.get('Key')</w:t>
      </w:r>
    </w:p>
    <w:p w14:paraId="011CDC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if object_key:</w:t>
      </w:r>
    </w:p>
    <w:p w14:paraId="208B17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    del_resp = storage_client.delete_object(bucket_name, object_key)</w:t>
      </w:r>
    </w:p>
    <w:p w14:paraId="09521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    if del_resp and hasattr(del_resp, 'status') and del_resp.status and del_resp.status &lt; 300:</w:t>
      </w:r>
    </w:p>
    <w:p w14:paraId="5F9B99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        deleted_files.append(object_key)</w:t>
      </w:r>
    </w:p>
    <w:p w14:paraId="7CAE9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    else:</w:t>
      </w:r>
    </w:p>
    <w:p w14:paraId="7B0549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        logger.warning(f"S3删除文件失败: {object_key}")</w:t>
      </w:r>
    </w:p>
    <w:p w14:paraId="09E40D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obs_delete_msg = f"S3删除成功，删除{len(deleted_files)}个文件"</w:t>
      </w:r>
    </w:p>
    <w:p w14:paraId="0B6F34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logger.info(obs_delete_msg)</w:t>
      </w:r>
    </w:p>
    <w:p w14:paraId="42267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else:</w:t>
      </w:r>
    </w:p>
    <w:p w14:paraId="73430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obs_delete_msg = f"S3中未找到session_id({session_id})相关文件"</w:t>
      </w:r>
    </w:p>
    <w:p w14:paraId="69943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logger.info(obs_delete_msg)</w:t>
      </w:r>
    </w:p>
    <w:p w14:paraId="375FD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040F2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obs_delete_success = False</w:t>
      </w:r>
    </w:p>
    <w:p w14:paraId="699187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obs_delete_msg = f"OBS删除失败: {str(e)}"</w:t>
      </w:r>
    </w:p>
    <w:p w14:paraId="2F83EF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logger.error(obs_delete_msg)</w:t>
      </w:r>
    </w:p>
    <w:p w14:paraId="55F98A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finally:</w:t>
      </w:r>
    </w:p>
    <w:p w14:paraId="5F53F6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if storage_client:</w:t>
      </w:r>
    </w:p>
    <w:p w14:paraId="1B0715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try:</w:t>
      </w:r>
    </w:p>
    <w:p w14:paraId="49BAC0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storage_client.close()</w:t>
      </w:r>
    </w:p>
    <w:p w14:paraId="42B0C3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except:</w:t>
      </w:r>
    </w:p>
    <w:p w14:paraId="2F8F5B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pass</w:t>
      </w:r>
    </w:p>
    <w:p w14:paraId="06959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65574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obs_delete_success = False</w:t>
      </w:r>
    </w:p>
    <w:p w14:paraId="0FAFD5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obs_delete_msg = f"OBS删除过程异常: {str(e)}"</w:t>
      </w:r>
    </w:p>
    <w:p w14:paraId="69DAE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logger.error(obs_delete_msg)</w:t>
      </w:r>
    </w:p>
    <w:p w14:paraId="27D87E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await session.delete(conversation)</w:t>
      </w:r>
    </w:p>
    <w:p w14:paraId="156C86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await session.commit()</w:t>
      </w:r>
    </w:p>
    <w:p w14:paraId="1A93B1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detail_msg = f"会话删除成功。{es_delete_msg}。{obs_delete_msg}"</w:t>
      </w:r>
    </w:p>
    <w:p w14:paraId="59E4C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create_success_response(</w:t>
      </w:r>
    </w:p>
    <w:p w14:paraId="189D50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data={</w:t>
      </w:r>
    </w:p>
    <w:p w14:paraId="3EDD6C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"conversation_id": request.conversation_id,</w:t>
      </w:r>
    </w:p>
    <w:p w14:paraId="32736F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"session_id": session_id,</w:t>
      </w:r>
    </w:p>
    <w:p w14:paraId="501A2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"es_delete_success": es_delete_success,</w:t>
      </w:r>
    </w:p>
    <w:p w14:paraId="291ED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"obs_delete_success": obs_delete_success</w:t>
      </w:r>
    </w:p>
    <w:p w14:paraId="7667CE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},</w:t>
      </w:r>
    </w:p>
    <w:p w14:paraId="33D86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msg=detail_msg</w:t>
      </w:r>
    </w:p>
    <w:p w14:paraId="0C1D7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0EA5E5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HTTPException:</w:t>
      </w:r>
    </w:p>
    <w:p w14:paraId="61663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raise</w:t>
      </w:r>
    </w:p>
    <w:p w14:paraId="4697A5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14FCE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await session.rollback()</w:t>
      </w:r>
    </w:p>
    <w:p w14:paraId="2244C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raise HTTPException(</w:t>
      </w:r>
    </w:p>
    <w:p w14:paraId="7E0BE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status_code=500,</w:t>
      </w:r>
    </w:p>
    <w:p w14:paraId="07C75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detail=f"删除会话时发生错误: {str(e)}"</w:t>
      </w:r>
    </w:p>
    <w:p w14:paraId="52934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)</w:t>
      </w:r>
    </w:p>
    <w:p w14:paraId="0FBE2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genie-extra/services/auth_service.py</w:t>
      </w:r>
    </w:p>
    <w:p w14:paraId="7356E1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```python</w:t>
      </w:r>
    </w:p>
    <w:p w14:paraId="68FC2E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fastapi import APIRouter, HTTPException, status, Query, Request</w:t>
      </w:r>
    </w:p>
    <w:p w14:paraId="7987B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pydantic import BaseModel</w:t>
      </w:r>
    </w:p>
    <w:p w14:paraId="6A3D3F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typing import Optional</w:t>
      </w:r>
    </w:p>
    <w:p w14:paraId="6C9CC6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httpx</w:t>
      </w:r>
    </w:p>
    <w:p w14:paraId="116ADF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os</w:t>
      </w:r>
    </w:p>
    <w:p w14:paraId="6E618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logging</w:t>
      </w:r>
    </w:p>
    <w:p w14:paraId="5500E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import json</w:t>
      </w:r>
    </w:p>
    <w:p w14:paraId="6FBE6E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.response_models import create_success_response, create_error_response, create_error_json_response, StandardResponse</w:t>
      </w:r>
    </w:p>
    <w:p w14:paraId="76A7A7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from .logging_config import get_log_level_from_env</w:t>
      </w:r>
    </w:p>
    <w:p w14:paraId="4EE4BC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logger = logging.getLogger(__name__)</w:t>
      </w:r>
    </w:p>
    <w:p w14:paraId="23E454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router = APIRouter()</w:t>
      </w:r>
    </w:p>
    <w:p w14:paraId="06C210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AUTH_SERVICE_URL = os.getenv("AUTH_SERVICE_URL", "http://localhost:8000/auth/validate")</w:t>
      </w:r>
    </w:p>
    <w:p w14:paraId="259E9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REQUEST_TIMEOUT = int(os.getenv("AUTH_REQUEST_TIMEOUT", "10"))</w:t>
      </w:r>
    </w:p>
    <w:p w14:paraId="5AA90F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FAKE_TOKEN_PREFIX = "test_token_"</w:t>
      </w:r>
    </w:p>
    <w:p w14:paraId="50D8E4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def parse_fake_token(token: str) -&gt; Optional[int]:</w:t>
      </w:r>
    </w:p>
    <w:p w14:paraId="27866F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2430CB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解析假token，提取结果代码</w:t>
      </w:r>
    </w:p>
    <w:p w14:paraId="45260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:param token: 假token，格式为 "fake_token_[result_code]"</w:t>
      </w:r>
    </w:p>
    <w:p w14:paraId="14ED4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:return: 结果代码，如果不是假token则返回None</w:t>
      </w:r>
    </w:p>
    <w:p w14:paraId="68533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0A218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not token.startswith(FAKE_TOKEN_PREFIX):</w:t>
      </w:r>
    </w:p>
    <w:p w14:paraId="68F5F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return None</w:t>
      </w:r>
    </w:p>
    <w:p w14:paraId="1FF8C9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try:</w:t>
      </w:r>
    </w:p>
    <w:p w14:paraId="0C8A2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suffix = token[len(FAKE_TOKEN_PREFIX):]</w:t>
      </w:r>
    </w:p>
    <w:p w14:paraId="458B5E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suffix.isdigit():</w:t>
      </w:r>
    </w:p>
    <w:p w14:paraId="069F5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result_code = int(suffix)</w:t>
      </w:r>
    </w:p>
    <w:p w14:paraId="1E622D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else:</w:t>
      </w:r>
    </w:p>
    <w:p w14:paraId="17A3A1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parts = suffix.split('_')</w:t>
      </w:r>
    </w:p>
    <w:p w14:paraId="699C4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parts and parts[-1].isdigit():</w:t>
      </w:r>
    </w:p>
    <w:p w14:paraId="383F0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result_code = int(parts[-1])</w:t>
      </w:r>
    </w:p>
    <w:p w14:paraId="1D875F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368A39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return None</w:t>
      </w:r>
    </w:p>
    <w:p w14:paraId="6C02FA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return result_code</w:t>
      </w:r>
    </w:p>
    <w:p w14:paraId="3083FC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(ValueError, IndexError) as e:</w:t>
      </w:r>
    </w:p>
    <w:p w14:paraId="75B81F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logger.warning(f"解析假token失败: {token}, 错误: {e}")</w:t>
      </w:r>
    </w:p>
    <w:p w14:paraId="1BA4E6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return None</w:t>
      </w:r>
    </w:p>
    <w:p w14:paraId="022A22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AuthRequest(BaseModel):</w:t>
      </w:r>
    </w:p>
    <w:p w14:paraId="4D6D1E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token: str</w:t>
      </w:r>
    </w:p>
    <w:p w14:paraId="5EB42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AuthResponse(BaseModel):</w:t>
      </w:r>
    </w:p>
    <w:p w14:paraId="427FA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success: bool</w:t>
      </w:r>
    </w:p>
    <w:p w14:paraId="0B63DE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message: str</w:t>
      </w:r>
    </w:p>
    <w:p w14:paraId="2DFA5C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user_id: Optional[str] = None</w:t>
      </w:r>
    </w:p>
    <w:p w14:paraId="5758D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validate_token_direct(token: str) -&gt; dict:</w:t>
      </w:r>
    </w:p>
    <w:p w14:paraId="282037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3CBB6D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调用外部鉴权服务验证token的有效性</w:t>
      </w:r>
    </w:p>
    <w:p w14:paraId="0EAE5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按照江苏移动智慧财务鉴权接口规范v1.0返回数据</w:t>
      </w:r>
    </w:p>
    <w:p w14:paraId="42F296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:param token: 待验证的token</w:t>
      </w:r>
    </w:p>
    <w:p w14:paraId="398911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:return: 江苏移动规范格式的验证结果</w:t>
      </w:r>
    </w:p>
    <w:p w14:paraId="3AA6F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"""</w:t>
      </w:r>
    </w:p>
    <w:p w14:paraId="753067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print(f"validate_token_direct: {token}")</w:t>
      </w:r>
    </w:p>
    <w:p w14:paraId="6B7CA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try:</w:t>
      </w:r>
    </w:p>
    <w:p w14:paraId="3B58D4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async with httpx.AsyncClient(timeout=REQUEST_TIMEOUT) as client:</w:t>
      </w:r>
    </w:p>
    <w:p w14:paraId="33EDD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params = {"accessToken": token}</w:t>
      </w:r>
    </w:p>
    <w:p w14:paraId="157C97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headers = {</w:t>
      </w:r>
    </w:p>
    <w:p w14:paraId="77DDD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"User-Agent": "Genie-Extra-Service/1.0"</w:t>
      </w:r>
    </w:p>
    <w:p w14:paraId="7BDD77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}</w:t>
      </w:r>
    </w:p>
    <w:p w14:paraId="3E8A95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logger.info(f"发送token验证请求到: {AUTH_SERVICE_URL}")</w:t>
      </w:r>
    </w:p>
    <w:p w14:paraId="507D9D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response = await client.get(</w:t>
      </w:r>
    </w:p>
    <w:p w14:paraId="1BF90C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AUTH_SERVICE_URL,</w:t>
      </w:r>
    </w:p>
    <w:p w14:paraId="309F93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params=params,</w:t>
      </w:r>
    </w:p>
    <w:p w14:paraId="00158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headers=headers</w:t>
      </w:r>
    </w:p>
    <w:p w14:paraId="0058E7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)</w:t>
      </w:r>
    </w:p>
    <w:p w14:paraId="11A2F1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response.status_code == 200:</w:t>
      </w:r>
    </w:p>
    <w:p w14:paraId="2E3FF9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result = response.json()</w:t>
      </w:r>
    </w:p>
    <w:p w14:paraId="2BE010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logger.info(f"Token验证成功，结果: {result}")</w:t>
      </w:r>
    </w:p>
    <w:p w14:paraId="6386F8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if "result" in result and "resultMsg" in result:</w:t>
      </w:r>
    </w:p>
    <w:p w14:paraId="163E6A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return result</w:t>
      </w:r>
    </w:p>
    <w:p w14:paraId="780FD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elif "valid" in result:</w:t>
      </w:r>
    </w:p>
    <w:p w14:paraId="33C9AA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if result.get("valid", False):</w:t>
      </w:r>
    </w:p>
    <w:p w14:paraId="79D4E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return {</w:t>
      </w:r>
    </w:p>
    <w:p w14:paraId="479A40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"result": 200,</w:t>
      </w:r>
    </w:p>
    <w:p w14:paraId="48DB97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"resultMsg": "Token验证成功",</w:t>
      </w:r>
    </w:p>
    <w:p w14:paraId="6960F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"loginName": result.get("user_id", "unknown_user"),</w:t>
      </w:r>
    </w:p>
    <w:p w14:paraId="31AAF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"userName": f"用户_{result.get('user_id', 'unknown_user')}"</w:t>
      </w:r>
    </w:p>
    <w:p w14:paraId="5FB54C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4A1DA4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1C3B6A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return {</w:t>
      </w:r>
    </w:p>
    <w:p w14:paraId="63C5D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"result": -2,</w:t>
      </w:r>
    </w:p>
    <w:p w14:paraId="2AD4D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"resultMsg": result.get("error", "Token验证失败"),</w:t>
      </w:r>
    </w:p>
    <w:p w14:paraId="4EFEF8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"loginName": None,</w:t>
      </w:r>
    </w:p>
    <w:p w14:paraId="4949A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"userName": None</w:t>
      </w:r>
    </w:p>
    <w:p w14:paraId="25825C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72FBD4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5DDA1D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return {</w:t>
      </w:r>
    </w:p>
    <w:p w14:paraId="76806E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"result": 200,</w:t>
      </w:r>
    </w:p>
    <w:p w14:paraId="3E7EF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"resultMsg": "Token验证成功",</w:t>
      </w:r>
    </w:p>
    <w:p w14:paraId="08E64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"loginName": "external_user",</w:t>
      </w:r>
    </w:p>
    <w:p w14:paraId="3DBC24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"userName": "外部服务用户"</w:t>
      </w:r>
    </w:p>
    <w:p w14:paraId="56CECA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FDA2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6861F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logger.warning(f"鉴权服务返回非200状态码: {response.status_code}")</w:t>
      </w:r>
    </w:p>
    <w:p w14:paraId="2A530C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if response.status_code == 401 or response.status_code == 403:</w:t>
      </w:r>
    </w:p>
    <w:p w14:paraId="568F22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return {</w:t>
      </w:r>
    </w:p>
    <w:p w14:paraId="3F50C8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"result": -2,</w:t>
      </w:r>
    </w:p>
    <w:p w14:paraId="1CD053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"resultMsg": f"鉴权服务返回{response.status_code}状态码",</w:t>
      </w:r>
    </w:p>
    <w:p w14:paraId="17520E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"loginName": None,</w:t>
      </w:r>
    </w:p>
    <w:p w14:paraId="2C3AD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"userName": None</w:t>
      </w:r>
    </w:p>
    <w:p w14:paraId="4DB554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02AD2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33BB2C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return {</w:t>
      </w:r>
    </w:p>
    <w:p w14:paraId="734C8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"result": 500,</w:t>
      </w:r>
    </w:p>
    <w:p w14:paraId="6B93F7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"resultMsg": f"鉴权服务返回{response.status_code}状态码",</w:t>
      </w:r>
    </w:p>
    <w:p w14:paraId="3D4A9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"loginName": None,</w:t>
      </w:r>
    </w:p>
    <w:p w14:paraId="1E1DAA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"userName": None</w:t>
      </w:r>
    </w:p>
    <w:p w14:paraId="7C7475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}</w:t>
      </w:r>
    </w:p>
    <w:p w14:paraId="395E0B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httpx.TimeoutException:</w:t>
      </w:r>
    </w:p>
    <w:p w14:paraId="3A6A75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logger.error(f"调用鉴权服务超时: {AUTH_SERVICE_URL}")</w:t>
      </w:r>
    </w:p>
    <w:p w14:paraId="45937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{</w:t>
      </w:r>
    </w:p>
    <w:p w14:paraId="409793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"result": 500,</w:t>
      </w:r>
    </w:p>
    <w:p w14:paraId="198C9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"resultMsg": "鉴权服务超时",</w:t>
      </w:r>
    </w:p>
    <w:p w14:paraId="32E70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"loginName": None,</w:t>
      </w:r>
    </w:p>
    <w:p w14:paraId="44EA45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"userName": None</w:t>
      </w:r>
    </w:p>
    <w:p w14:paraId="0284AF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5D747F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httpx.RequestError as e:</w:t>
      </w:r>
    </w:p>
    <w:p w14:paraId="4C1533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logger.error(f"调用鉴权服务失败: {e}")</w:t>
      </w:r>
    </w:p>
    <w:p w14:paraId="394103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{</w:t>
      </w:r>
    </w:p>
    <w:p w14:paraId="255AB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"result": 500,</w:t>
      </w:r>
    </w:p>
    <w:p w14:paraId="26B6F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"resultMsg": f"无法连接到鉴权服务: {str(e)}",</w:t>
      </w:r>
    </w:p>
    <w:p w14:paraId="249D52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"loginName": None,</w:t>
      </w:r>
    </w:p>
    <w:p w14:paraId="15E8B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"userName": None</w:t>
      </w:r>
    </w:p>
    <w:p w14:paraId="49E4A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39796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77526A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logger.error(f"验证token时发生未知错误: {e}")</w:t>
      </w:r>
    </w:p>
    <w:p w14:paraId="578A52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{</w:t>
      </w:r>
    </w:p>
    <w:p w14:paraId="6A4D37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"result": 500,</w:t>
      </w:r>
    </w:p>
    <w:p w14:paraId="7B1B03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"resultMsg": f"验证token时发生未知错误: {str(e)}",</w:t>
      </w:r>
    </w:p>
    <w:p w14:paraId="00DEB7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"loginName": None,</w:t>
      </w:r>
    </w:p>
    <w:p w14:paraId="27A4F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"userName": None</w:t>
      </w:r>
    </w:p>
    <w:p w14:paraId="71D335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208DD8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@router.post("/check")</w:t>
      </w:r>
    </w:p>
    <w:p w14:paraId="13B74C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check_token(request: AuthRequest):</w:t>
      </w:r>
    </w:p>
    <w:p w14:paraId="77D41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1B6239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检查token有效性（合并了原validate和check接口功能）</w:t>
      </w:r>
    </w:p>
    <w:p w14:paraId="41BC0F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该接口使用项目统一响应格式</w:t>
      </w:r>
    </w:p>
    <w:p w14:paraId="0DCC10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返回格式:</w:t>
      </w:r>
    </w:p>
    <w:p w14:paraId="010308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{</w:t>
      </w:r>
    </w:p>
    <w:p w14:paraId="718FE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"data": {</w:t>
      </w:r>
    </w:p>
    <w:p w14:paraId="0AD90E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"resultMsg": "结果消息",</w:t>
      </w:r>
    </w:p>
    <w:p w14:paraId="7E8D2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"loginName": "用户登录名",</w:t>
      </w:r>
    </w:p>
    <w:p w14:paraId="21D293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"userName": "用户姓名"</w:t>
      </w:r>
    </w:p>
    <w:p w14:paraId="40EB6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},</w:t>
      </w:r>
    </w:p>
    <w:p w14:paraId="0B4490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"status": 200  // HTTP状态码：200(成功), 401(未授权), 400(参数错误), 500(服务器错误)</w:t>
      </w:r>
    </w:p>
    <w:p w14:paraId="4C14B8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693F8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3DEB8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not request.token or not request.token.strip():</w:t>
      </w:r>
    </w:p>
    <w:p w14:paraId="5FCCA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{</w:t>
      </w:r>
    </w:p>
    <w:p w14:paraId="73EBE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"data": {</w:t>
      </w:r>
    </w:p>
    <w:p w14:paraId="3B437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"resultMsg": "Token不能为空",</w:t>
      </w:r>
    </w:p>
    <w:p w14:paraId="2BAD7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"loginName": None,</w:t>
      </w:r>
    </w:p>
    <w:p w14:paraId="4A7028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"userName": None</w:t>
      </w:r>
    </w:p>
    <w:p w14:paraId="406432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},</w:t>
      </w:r>
    </w:p>
    <w:p w14:paraId="72C84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"status": 400</w:t>
      </w:r>
    </w:p>
    <w:p w14:paraId="77DCA4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3D8CF9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try:</w:t>
      </w:r>
    </w:p>
    <w:p w14:paraId="3AF54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validation_result = await validate_token_direct(request.token.strip())</w:t>
      </w:r>
    </w:p>
    <w:p w14:paraId="58E4EC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original_result = validation_result.get("result", -2)</w:t>
      </w:r>
    </w:p>
    <w:p w14:paraId="1C66D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original_result == 200:</w:t>
      </w:r>
    </w:p>
    <w:p w14:paraId="28CBB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 = 200</w:t>
      </w:r>
    </w:p>
    <w:p w14:paraId="57675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elif original_result == -1:</w:t>
      </w:r>
    </w:p>
    <w:p w14:paraId="6E276D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 = 400</w:t>
      </w:r>
    </w:p>
    <w:p w14:paraId="1D6E7A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elif original_result == -2:</w:t>
      </w:r>
    </w:p>
    <w:p w14:paraId="39FE7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 = 401</w:t>
      </w:r>
    </w:p>
    <w:p w14:paraId="1A011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elif original_result == 500:</w:t>
      </w:r>
    </w:p>
    <w:p w14:paraId="62F5D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 = 500</w:t>
      </w:r>
    </w:p>
    <w:p w14:paraId="1F5E50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else:</w:t>
      </w:r>
    </w:p>
    <w:p w14:paraId="1BE6E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status_code = 401</w:t>
      </w:r>
    </w:p>
    <w:p w14:paraId="2DF315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{</w:t>
      </w:r>
    </w:p>
    <w:p w14:paraId="12BB1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"data": {</w:t>
      </w:r>
    </w:p>
    <w:p w14:paraId="6366B5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"resultMsg": validation_result.get("resultMsg", "Token验证失败"),</w:t>
      </w:r>
    </w:p>
    <w:p w14:paraId="75486A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"loginName": validation_result.get("loginName"),</w:t>
      </w:r>
    </w:p>
    <w:p w14:paraId="5F464D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"userName": validation_result.get("userName")</w:t>
      </w:r>
    </w:p>
    <w:p w14:paraId="3BF88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},</w:t>
      </w:r>
    </w:p>
    <w:p w14:paraId="6E8B9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"status": status_code</w:t>
      </w:r>
    </w:p>
    <w:p w14:paraId="5E279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134A1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5695FE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logger.error(f"处理token验证请求时发生错误: {e}")</w:t>
      </w:r>
    </w:p>
    <w:p w14:paraId="1A346D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{</w:t>
      </w:r>
    </w:p>
    <w:p w14:paraId="5D82A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"data": {</w:t>
      </w:r>
    </w:p>
    <w:p w14:paraId="7D34B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"resultMsg": "服务器内部错误，请稍后重试",</w:t>
      </w:r>
    </w:p>
    <w:p w14:paraId="128E42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"loginName": None,</w:t>
      </w:r>
    </w:p>
    <w:p w14:paraId="158BDE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"userName": None</w:t>
      </w:r>
    </w:p>
    <w:p w14:paraId="4BA85C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},</w:t>
      </w:r>
    </w:p>
    <w:p w14:paraId="360D8A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"status": 500</w:t>
      </w:r>
    </w:p>
    <w:p w14:paraId="50ED25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0492ED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@router.get("/permission")</w:t>
      </w:r>
    </w:p>
    <w:p w14:paraId="0ADB8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@router.post("/permission")</w:t>
      </w:r>
    </w:p>
    <w:p w14:paraId="77E405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check_permission(</w:t>
      </w:r>
    </w:p>
    <w:p w14:paraId="7D323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request: Request,</w:t>
      </w:r>
    </w:p>
    <w:p w14:paraId="52570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accessToken: str = Query(None, description="访问令牌"),</w:t>
      </w:r>
    </w:p>
    <w:p w14:paraId="23965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groupCode: str = Query("JSMC-INTELLIGENT-Q-A-PERMISSION", description="权限组代码")</w:t>
      </w:r>
    </w:p>
    <w:p w14:paraId="3325E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):</w:t>
      </w:r>
    </w:p>
    <w:p w14:paraId="4739A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0D57C3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江苏移动智慧财务鉴权接口</w:t>
      </w:r>
    </w:p>
    <w:p w14:paraId="4D2145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根据江苏移动智慧财务鉴权接口规范v1.0实现的权限检查接口</w:t>
      </w:r>
    </w:p>
    <w:p w14:paraId="4B013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支持GET和POST两种请求方式</w:t>
      </w:r>
    </w:p>
    <w:p w14:paraId="6924A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GET方式参数:</w:t>
      </w:r>
    </w:p>
    <w:p w14:paraId="5742B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accessToken: 访问令牌（查询参数）</w:t>
      </w:r>
    </w:p>
    <w:p w14:paraId="40EAA6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- groupCode: 权限组代码，默认为"JSMC-INTELLIGENT-Q-A-PERMISSION"（查询参数）</w:t>
      </w:r>
    </w:p>
    <w:p w14:paraId="6BCE8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POST方式参数:</w:t>
      </w:r>
    </w:p>
    <w:p w14:paraId="6A84F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请求体中的token字段作为accessToken</w:t>
      </w:r>
    </w:p>
    <w:p w14:paraId="28464F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- 请求体中的groupCode字段（可选）</w:t>
      </w:r>
    </w:p>
    <w:p w14:paraId="1FE62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返回码:</w:t>
      </w:r>
    </w:p>
    <w:p w14:paraId="486DB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result: 200表示成功，-2表示权限不足</w:t>
      </w:r>
    </w:p>
    <w:p w14:paraId="2F053A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resultMsg: 结果消息</w:t>
      </w:r>
    </w:p>
    <w:p w14:paraId="3DF33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loginName: 用户登录名</w:t>
      </w:r>
    </w:p>
    <w:p w14:paraId="2561F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- userName: 用户姓名</w:t>
      </w:r>
    </w:p>
    <w:p w14:paraId="48868C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支持fake_token测试机制：</w:t>
      </w:r>
    </w:p>
    <w:p w14:paraId="56718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fake_token_200: 模拟成功响应</w:t>
      </w:r>
    </w:p>
    <w:p w14:paraId="337682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fake_token_-2: 模拟权限不足</w:t>
      </w:r>
    </w:p>
    <w:p w14:paraId="76A74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fake_token_500: 模拟服务器错误</w:t>
      </w:r>
    </w:p>
    <w:p w14:paraId="2DA095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"""</w:t>
      </w:r>
    </w:p>
    <w:p w14:paraId="55E085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request.method == "POST":</w:t>
      </w:r>
    </w:p>
    <w:p w14:paraId="2C87CA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try:</w:t>
      </w:r>
    </w:p>
    <w:p w14:paraId="5C1C33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body = await request.body()</w:t>
      </w:r>
    </w:p>
    <w:p w14:paraId="46B121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body:</w:t>
      </w:r>
    </w:p>
    <w:p w14:paraId="688132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post_data = json.loads(body)</w:t>
      </w:r>
    </w:p>
    <w:p w14:paraId="084C5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if not accessToken:</w:t>
      </w:r>
    </w:p>
    <w:p w14:paraId="61A60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accessToken = post_data.get("token") or post_data.get("accessToken")</w:t>
      </w:r>
    </w:p>
    <w:p w14:paraId="06AC5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if "groupCode" in post_data:</w:t>
      </w:r>
    </w:p>
    <w:p w14:paraId="1C6D7A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groupCode = post_data.get("groupCode", groupCode)</w:t>
      </w:r>
    </w:p>
    <w:p w14:paraId="13DB0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except (json.JSONDecodeError, Exception) as e:</w:t>
      </w:r>
    </w:p>
    <w:p w14:paraId="6781CB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logger.warning(f"解析POST请求体失败: {e}")</w:t>
      </w:r>
    </w:p>
    <w:p w14:paraId="261378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not accessToken or not accessToken.strip():</w:t>
      </w:r>
    </w:p>
    <w:p w14:paraId="544BA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{</w:t>
      </w:r>
    </w:p>
    <w:p w14:paraId="169C4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"result": -1,</w:t>
      </w:r>
    </w:p>
    <w:p w14:paraId="6E6EAE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"resultMsg": "访问令牌不能为空",</w:t>
      </w:r>
    </w:p>
    <w:p w14:paraId="68E15F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"loginName": None,</w:t>
      </w:r>
    </w:p>
    <w:p w14:paraId="1150A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"userName": None</w:t>
      </w:r>
    </w:p>
    <w:p w14:paraId="72BE87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2DF9E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try:</w:t>
      </w:r>
    </w:p>
    <w:p w14:paraId="5FBFC4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fake_result_code = parse_fake_token(accessToken.strip())</w:t>
      </w:r>
    </w:p>
    <w:p w14:paraId="202FD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fake_result_code is not None:</w:t>
      </w:r>
    </w:p>
    <w:p w14:paraId="017F8F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logger.info(f"检测到假token: {accessToken}, 返回结果代码: {fake_result_code}")</w:t>
      </w:r>
    </w:p>
    <w:p w14:paraId="129D4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fake_result_code == 200:</w:t>
      </w:r>
    </w:p>
    <w:p w14:paraId="19C01E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return {</w:t>
      </w:r>
    </w:p>
    <w:p w14:paraId="25EBB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"result": 200,</w:t>
      </w:r>
    </w:p>
    <w:p w14:paraId="144CA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"resultMsg": "权限验证成功",</w:t>
      </w:r>
    </w:p>
    <w:p w14:paraId="08E4C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"loginName": "test_user",</w:t>
      </w:r>
    </w:p>
    <w:p w14:paraId="6F1ED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"userName": "测试用户"</w:t>
      </w:r>
    </w:p>
    <w:p w14:paraId="1035B3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7C7CA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elif fake_result_code == -2:</w:t>
      </w:r>
    </w:p>
    <w:p w14:paraId="0F7B46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return {</w:t>
      </w:r>
    </w:p>
    <w:p w14:paraId="52E8A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"result": -2,</w:t>
      </w:r>
    </w:p>
    <w:p w14:paraId="38C99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"resultMsg": "权限不足",</w:t>
      </w:r>
    </w:p>
    <w:p w14:paraId="139C5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"loginName": None,</w:t>
      </w:r>
    </w:p>
    <w:p w14:paraId="3B398B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"userName": None</w:t>
      </w:r>
    </w:p>
    <w:p w14:paraId="10AEF5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0B252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elif fake_result_code == 500:</w:t>
      </w:r>
    </w:p>
    <w:p w14:paraId="08F781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return {</w:t>
      </w:r>
    </w:p>
    <w:p w14:paraId="47C698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"result": 500,</w:t>
      </w:r>
    </w:p>
    <w:p w14:paraId="5AB2D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"resultMsg": "服务器内部错误",</w:t>
      </w:r>
    </w:p>
    <w:p w14:paraId="5A912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"loginName": None,</w:t>
      </w:r>
    </w:p>
    <w:p w14:paraId="3C7D21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"userName": None</w:t>
      </w:r>
    </w:p>
    <w:p w14:paraId="52141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3EEB8B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3F7B0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return {</w:t>
      </w:r>
    </w:p>
    <w:p w14:paraId="0819A7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"result": -2,</w:t>
      </w:r>
    </w:p>
    <w:p w14:paraId="05130F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"resultMsg": f"未知结果代码: {fake_result_code}",</w:t>
      </w:r>
    </w:p>
    <w:p w14:paraId="59DD42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"loginName": None,</w:t>
      </w:r>
    </w:p>
    <w:p w14:paraId="1BA08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"userName": None</w:t>
      </w:r>
    </w:p>
    <w:p w14:paraId="6D0FDF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287D2F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{</w:t>
      </w:r>
    </w:p>
    <w:p w14:paraId="688B47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"result": -2,</w:t>
      </w:r>
    </w:p>
    <w:p w14:paraId="49CBF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"resultMsg": f"未知结果",</w:t>
      </w:r>
    </w:p>
    <w:p w14:paraId="135ABD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"loginName": None,</w:t>
      </w:r>
    </w:p>
    <w:p w14:paraId="091E0F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"userName": None</w:t>
      </w:r>
    </w:p>
    <w:p w14:paraId="43765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2A738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74617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logger.error(f"权限检查时发生错误: {e}")</w:t>
      </w:r>
    </w:p>
    <w:p w14:paraId="2DC2E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{</w:t>
      </w:r>
    </w:p>
    <w:p w14:paraId="3B5E95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"result": 500,</w:t>
      </w:r>
    </w:p>
    <w:p w14:paraId="0F3E95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"resultMsg": "服务器内部错误，请稍后重试",</w:t>
      </w:r>
    </w:p>
    <w:p w14:paraId="52EECA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"loginName": None,</w:t>
      </w:r>
    </w:p>
    <w:p w14:paraId="518FE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"userName": None</w:t>
      </w:r>
    </w:p>
    <w:p w14:paraId="3B22EA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}</w:t>
      </w:r>
    </w:p>
    <w:p w14:paraId="146CE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## genie-extra/services/obs_service.py</w:t>
      </w:r>
    </w:p>
    <w:p w14:paraId="2B4A64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```python</w:t>
      </w:r>
    </w:p>
    <w:p w14:paraId="4B8929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"""</w:t>
      </w:r>
    </w:p>
    <w:p w14:paraId="54EC4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OBS文件操作服务</w:t>
      </w:r>
    </w:p>
    <w:p w14:paraId="6A2DA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提供文件上传、下载等操作接口</w:t>
      </w:r>
    </w:p>
    <w:p w14:paraId="075EF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"""</w:t>
      </w:r>
    </w:p>
    <w:p w14:paraId="434AD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os</w:t>
      </w:r>
    </w:p>
    <w:p w14:paraId="74D8A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traceback</w:t>
      </w:r>
    </w:p>
    <w:p w14:paraId="295DFC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import logging</w:t>
      </w:r>
    </w:p>
    <w:p w14:paraId="7F9C51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fastapi import APIRouter, UploadFile, File, Form, Depends, HTTPException, BackgroundTasks</w:t>
      </w:r>
    </w:p>
    <w:p w14:paraId="46DFAA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fastapi.responses import JSONResponse, FileResponse</w:t>
      </w:r>
    </w:p>
    <w:p w14:paraId="1937C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from typing import Optional</w:t>
      </w:r>
    </w:p>
    <w:p w14:paraId="5139A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from .response_models import create_success_response, create_error_response, create_error_json_response</w:t>
      </w:r>
    </w:p>
    <w:p w14:paraId="12CAA0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router = APIRouter()</w:t>
      </w:r>
    </w:p>
    <w:p w14:paraId="59739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logging.basicConfig(level=logging.INFO)</w:t>
      </w:r>
    </w:p>
    <w:p w14:paraId="5E5D82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logger = logging.getLogger(__name__)</w:t>
      </w:r>
    </w:p>
    <w:p w14:paraId="5AFF1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STORAGE_TYPE = os.getenv("STORAGE_TYPE", "OBS").upper()</w:t>
      </w:r>
    </w:p>
    <w:p w14:paraId="61E7B8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OBS_AK = os.getenv("OBS_AK", "HPUAXNQV0T3FU5DHIMJY")</w:t>
      </w:r>
    </w:p>
    <w:p w14:paraId="427DB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OBS_SK = os.getenv("OBS_SK", "wkmVf4xjcE9UDDWdnbIzzWY98hQJ5OvFFd1EU131")</w:t>
      </w:r>
    </w:p>
    <w:p w14:paraId="78844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OBS_SERVER = os.getenv("OBS_SERVER", "https://obs.cn-east-3.myhuaweicloud.com")</w:t>
      </w:r>
    </w:p>
    <w:p w14:paraId="37C1A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OBS_BUCKET_NAME = os.getenv("OBS_BUCKET_NAME", "newland-1cdc")</w:t>
      </w:r>
    </w:p>
    <w:p w14:paraId="5979DD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S3_AK = os.getenv("S3_AK", "minioadmin")</w:t>
      </w:r>
    </w:p>
    <w:p w14:paraId="18BBA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S3_SK = os.getenv("S3_SK", "minioadmin")</w:t>
      </w:r>
    </w:p>
    <w:p w14:paraId="02436F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S3_SERVER = os.getenv("S3_SERVER", "http://172.32.150.72:19000")</w:t>
      </w:r>
    </w:p>
    <w:p w14:paraId="0A4CCE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S3_REGION = os.getenv("S3_REGION", "us-east-1")</w:t>
      </w:r>
    </w:p>
    <w:p w14:paraId="5CF60B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S3_BUCKET_NAME = os.getenv("S3_BUCKET_NAME", "newland-1cdc")</w:t>
      </w:r>
    </w:p>
    <w:p w14:paraId="108B09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S3_SUPPORTED = False</w:t>
      </w:r>
    </w:p>
    <w:p w14:paraId="73A43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boto3 = None</w:t>
      </w:r>
    </w:p>
    <w:p w14:paraId="7D7A7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ClientError = Exception</w:t>
      </w:r>
    </w:p>
    <w:p w14:paraId="50B714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try:</w:t>
      </w:r>
    </w:p>
    <w:p w14:paraId="09E0A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import boto3</w:t>
      </w:r>
    </w:p>
    <w:p w14:paraId="4ED6F0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from botocore.exceptions import ClientError</w:t>
      </w:r>
    </w:p>
    <w:p w14:paraId="72F0F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S3_SUPPORTED = True</w:t>
      </w:r>
    </w:p>
    <w:p w14:paraId="6A778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except ImportError:</w:t>
      </w:r>
    </w:p>
    <w:p w14:paraId="2FD131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logger.warning("boto3未安装，S3存储功能不可用")</w:t>
      </w:r>
    </w:p>
    <w:p w14:paraId="030BE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OBS_SUPPORTED = False</w:t>
      </w:r>
    </w:p>
    <w:p w14:paraId="641901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ObsClient = None</w:t>
      </w:r>
    </w:p>
    <w:p w14:paraId="09DCBC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PutObjectHeader = None</w:t>
      </w:r>
    </w:p>
    <w:p w14:paraId="2A48EF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try:</w:t>
      </w:r>
    </w:p>
    <w:p w14:paraId="02E1F1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from obs import ObsClient, PutObjectHeader</w:t>
      </w:r>
    </w:p>
    <w:p w14:paraId="0373F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OBS_SUPPORTED = True</w:t>
      </w:r>
    </w:p>
    <w:p w14:paraId="06F1E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except ImportError:</w:t>
      </w:r>
    </w:p>
    <w:p w14:paraId="71E8D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logger.warning("OBS SDK未安装，OBS存储功能不可用")</w:t>
      </w:r>
    </w:p>
    <w:p w14:paraId="5EA2D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class StorageClient:</w:t>
      </w:r>
    </w:p>
    <w:p w14:paraId="6EE717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"""统一存储客户端类，支持OBS和S3"""</w:t>
      </w:r>
    </w:p>
    <w:p w14:paraId="6A9766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64E86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self.storage_type = STORAGE_TYPE</w:t>
      </w:r>
    </w:p>
    <w:p w14:paraId="6517F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self.obs_client = None</w:t>
      </w:r>
    </w:p>
    <w:p w14:paraId="7D0168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self.s3_client = None</w:t>
      </w:r>
    </w:p>
    <w:p w14:paraId="4DACAB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self.storage_type == "OBS":</w:t>
      </w:r>
    </w:p>
    <w:p w14:paraId="750F76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not OBS_SUPPORTED:</w:t>
      </w:r>
    </w:p>
    <w:p w14:paraId="0C68DB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raise HTTPException(status_code=500, detail="OBS存储功能不可用：缺少OBS SDK依赖")</w:t>
      </w:r>
    </w:p>
    <w:p w14:paraId="263A3B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self._init_obs_client()</w:t>
      </w:r>
    </w:p>
    <w:p w14:paraId="012A7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elif self.storage_type == "S3":</w:t>
      </w:r>
    </w:p>
    <w:p w14:paraId="263311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not S3_SUPPORTED:</w:t>
      </w:r>
    </w:p>
    <w:p w14:paraId="66348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raise HTTPException(status_code=500, detail="S3存储功能不可用：缺少boto3依赖")</w:t>
      </w:r>
    </w:p>
    <w:p w14:paraId="1C76FB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self._init_s3_client()</w:t>
      </w:r>
    </w:p>
    <w:p w14:paraId="71025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else:</w:t>
      </w:r>
    </w:p>
    <w:p w14:paraId="42B603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raise HTTPException(status_code=500, detail=f"不支持的存储类型: {self.storage_type}")</w:t>
      </w:r>
    </w:p>
    <w:p w14:paraId="148087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def _init_obs_client(self):</w:t>
      </w:r>
    </w:p>
    <w:p w14:paraId="582258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"""初始化OBS客户端"""</w:t>
      </w:r>
    </w:p>
    <w:p w14:paraId="4C74AD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try:</w:t>
      </w:r>
    </w:p>
    <w:p w14:paraId="0F005C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ObsClient is not None:</w:t>
      </w:r>
    </w:p>
    <w:p w14:paraId="2C399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self.obs_client = ObsClient(</w:t>
      </w:r>
    </w:p>
    <w:p w14:paraId="087D4C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access_key_id=OBS_AK,</w:t>
      </w:r>
    </w:p>
    <w:p w14:paraId="10967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secret_access_key=OBS_SK,</w:t>
      </w:r>
    </w:p>
    <w:p w14:paraId="62026C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server=OBS_SERVER</w:t>
      </w:r>
    </w:p>
    <w:p w14:paraId="3EF88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14DC65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2B4EAD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raise HTTPException(status_code=500, detail=f"OBS客户端初始化失败: {str(e)}")</w:t>
      </w:r>
    </w:p>
    <w:p w14:paraId="4D394A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def _init_s3_client(self):</w:t>
      </w:r>
    </w:p>
    <w:p w14:paraId="56E36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"""初始化S3客户端"""</w:t>
      </w:r>
    </w:p>
    <w:p w14:paraId="43687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try:</w:t>
      </w:r>
    </w:p>
    <w:p w14:paraId="46300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boto3 is not None:</w:t>
      </w:r>
    </w:p>
    <w:p w14:paraId="465782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self.s3_client = boto3.client(</w:t>
      </w:r>
    </w:p>
    <w:p w14:paraId="024A7C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's3',</w:t>
      </w:r>
    </w:p>
    <w:p w14:paraId="20C374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aws_access_key_id=S3_AK,</w:t>
      </w:r>
    </w:p>
    <w:p w14:paraId="28027B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aws_secret_access_key=S3_SK,</w:t>
      </w:r>
    </w:p>
    <w:p w14:paraId="15A1D4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endpoint_url=S3_SERVER if S3_SERVER else None,</w:t>
      </w:r>
    </w:p>
    <w:p w14:paraId="0F693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region_name=S3_REGION</w:t>
      </w:r>
    </w:p>
    <w:p w14:paraId="66541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7D824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230265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raise HTTPException(status_code=500, detail=f"S3客户端初始化失败: {str(e)}")</w:t>
      </w:r>
    </w:p>
    <w:p w14:paraId="2D6279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def put_content(self, bucket_name, object_key, content, content_type=None):</w:t>
      </w:r>
    </w:p>
    <w:p w14:paraId="7BC18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"""上传文件内容"""</w:t>
      </w:r>
    </w:p>
    <w:p w14:paraId="5FC001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self.storage_type == "OBS":</w:t>
      </w:r>
    </w:p>
    <w:p w14:paraId="39715D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self.obs_client is None:</w:t>
      </w:r>
    </w:p>
    <w:p w14:paraId="3FB0B2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raise HTTPException(status_code=500, detail="OBS客户端未初始化")</w:t>
      </w:r>
    </w:p>
    <w:p w14:paraId="52369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headers = PutObjectHeader() if PutObjectHeader is not None else type('obj', (object,), {})()</w:t>
      </w:r>
    </w:p>
    <w:p w14:paraId="1345B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setattr(headers, 'contentType', content_type or 'application/octet-stream')</w:t>
      </w:r>
    </w:p>
    <w:p w14:paraId="32882C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return self.obs_client.putContent(bucket_name, object_key, content, headers=headers)</w:t>
      </w:r>
    </w:p>
    <w:p w14:paraId="37309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elif self.storage_type == "S3":</w:t>
      </w:r>
    </w:p>
    <w:p w14:paraId="1429B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self.s3_client is None:</w:t>
      </w:r>
    </w:p>
    <w:p w14:paraId="2875B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raise HTTPException(status_code=500, detail="S3客户端未初始化")</w:t>
      </w:r>
    </w:p>
    <w:p w14:paraId="7028BE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try:</w:t>
      </w:r>
    </w:p>
    <w:p w14:paraId="6A54F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extra_args = {}</w:t>
      </w:r>
    </w:p>
    <w:p w14:paraId="3F9D4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if content_type:</w:t>
      </w:r>
    </w:p>
    <w:p w14:paraId="09CBAE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extra_args['ContentType'] = content_type</w:t>
      </w:r>
    </w:p>
    <w:p w14:paraId="304ED4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response = self.s3_client.put_object(</w:t>
      </w:r>
    </w:p>
    <w:p w14:paraId="22B966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Bucket=bucket_name,</w:t>
      </w:r>
    </w:p>
    <w:p w14:paraId="64AF80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Key=object_key,</w:t>
      </w:r>
    </w:p>
    <w:p w14:paraId="2BEA95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Body=content,</w:t>
      </w:r>
    </w:p>
    <w:p w14:paraId="177A25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**extra_args</w:t>
      </w:r>
    </w:p>
    <w:p w14:paraId="7909D8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688193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class S3Response:</w:t>
      </w:r>
    </w:p>
    <w:p w14:paraId="58296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def __init__(self, response_data):</w:t>
      </w:r>
    </w:p>
    <w:p w14:paraId="0E4B6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self.status = 200</w:t>
      </w:r>
    </w:p>
    <w:p w14:paraId="7C599A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self.body = type('Body', (), {</w:t>
      </w:r>
    </w:p>
    <w:p w14:paraId="1C55F7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'etag': response_data.get('ETag', '').strip('"'),</w:t>
      </w:r>
    </w:p>
    <w:p w14:paraId="4C9BD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'versionId': response_data.get('VersionId'),</w:t>
      </w:r>
    </w:p>
    <w:p w14:paraId="064B5D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})()</w:t>
      </w:r>
    </w:p>
    <w:p w14:paraId="28326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return S3Response(response)</w:t>
      </w:r>
    </w:p>
    <w:p w14:paraId="3C26CE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except ClientError as e:</w:t>
      </w:r>
    </w:p>
    <w:p w14:paraId="730A9C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class ErrorResponse:</w:t>
      </w:r>
    </w:p>
    <w:p w14:paraId="4B02FE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def __init__(self, error):</w:t>
      </w:r>
    </w:p>
    <w:p w14:paraId="5D9A4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self.status = int(error.response['Error']['Code']) if error.response['Error'].get('Code') and error.response['Error']['Code'].isdigit() else 500</w:t>
      </w:r>
    </w:p>
    <w:p w14:paraId="22978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self.errorMessage = error.response['Error']['Message']</w:t>
      </w:r>
    </w:p>
    <w:p w14:paraId="67A066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self.requestId = error.response['ResponseMetadata'].get('RequestId')</w:t>
      </w:r>
    </w:p>
    <w:p w14:paraId="4F351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self.errorCode = error.response['Error']['Code']</w:t>
      </w:r>
    </w:p>
    <w:p w14:paraId="6D439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self.body = None</w:t>
      </w:r>
    </w:p>
    <w:p w14:paraId="7FB38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return ErrorResponse(e)</w:t>
      </w:r>
    </w:p>
    <w:p w14:paraId="01C03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def get_object(self, bucket_name, object_key):</w:t>
      </w:r>
    </w:p>
    <w:p w14:paraId="2849C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"""获取对象"""</w:t>
      </w:r>
    </w:p>
    <w:p w14:paraId="44C30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self.storage_type == "OBS":</w:t>
      </w:r>
    </w:p>
    <w:p w14:paraId="764179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self.obs_client is None:</w:t>
      </w:r>
    </w:p>
    <w:p w14:paraId="5E209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raise HTTPException(status_code=500, detail="OBS客户端未初始化")</w:t>
      </w:r>
    </w:p>
    <w:p w14:paraId="3B8CDD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return self.obs_client.getObject(bucket_name, object_key, loadStreamInMemory=True)</w:t>
      </w:r>
    </w:p>
    <w:p w14:paraId="3273F6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elif self.storage_type == "S3":</w:t>
      </w:r>
    </w:p>
    <w:p w14:paraId="681F4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self.s3_client is None:</w:t>
      </w:r>
    </w:p>
    <w:p w14:paraId="38F2C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raise HTTPException(status_code=500, detail="S3客户端未初始化")</w:t>
      </w:r>
    </w:p>
    <w:p w14:paraId="16143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try:</w:t>
      </w:r>
    </w:p>
    <w:p w14:paraId="0D1A1F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response = self.s3_client.get_object(Bucket=bucket_name, Key=object_key)</w:t>
      </w:r>
    </w:p>
    <w:p w14:paraId="06C5FC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class S3Response:</w:t>
      </w:r>
    </w:p>
    <w:p w14:paraId="38F1ED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def __init__(self, response_data):</w:t>
      </w:r>
    </w:p>
    <w:p w14:paraId="0F81B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self.status = 200</w:t>
      </w:r>
    </w:p>
    <w:p w14:paraId="18C8A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content = response_data['Body'].read()</w:t>
      </w:r>
    </w:p>
    <w:p w14:paraId="73A546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body_dict = {</w:t>
      </w:r>
    </w:p>
    <w:p w14:paraId="20947F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'buffer': content,</w:t>
      </w:r>
    </w:p>
    <w:p w14:paraId="23486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'contentType': response_data.get('ContentType', 'application/octet-stream')</w:t>
      </w:r>
    </w:p>
    <w:p w14:paraId="7229FF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5C920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class BodyWrapper:</w:t>
      </w:r>
    </w:p>
    <w:p w14:paraId="4A426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def __init__(self, data_dict):</w:t>
      </w:r>
    </w:p>
    <w:p w14:paraId="064D85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self._data = data_dict</w:t>
      </w:r>
    </w:p>
    <w:p w14:paraId="0295A1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def __getattr__(self, name):</w:t>
      </w:r>
    </w:p>
    <w:p w14:paraId="26C9E0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return self._data.get(name)</w:t>
      </w:r>
    </w:p>
    <w:p w14:paraId="7C03A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self.body = BodyWrapper(body_dict)</w:t>
      </w:r>
    </w:p>
    <w:p w14:paraId="6D5ED6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return S3Response(response)</w:t>
      </w:r>
    </w:p>
    <w:p w14:paraId="2EA709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except ClientError as e:</w:t>
      </w:r>
    </w:p>
    <w:p w14:paraId="4323D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class ErrorResponse:</w:t>
      </w:r>
    </w:p>
    <w:p w14:paraId="6D47B1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def __init__(self, error):</w:t>
      </w:r>
    </w:p>
    <w:p w14:paraId="7F8998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self.status = int(error.response['Error']['Code']) if error.response['Error'].get('Code') and error.response['Error']['Code'].isdigit() else 500</w:t>
      </w:r>
    </w:p>
    <w:p w14:paraId="0E29CE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self.errorMessage = error.response['Error']['Message']</w:t>
      </w:r>
    </w:p>
    <w:p w14:paraId="2D375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self.requestId = error.response['ResponseMetadata'].get('RequestId')</w:t>
      </w:r>
    </w:p>
    <w:p w14:paraId="5438B7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self.errorCode = error.response['Error']['Code']</w:t>
      </w:r>
    </w:p>
    <w:p w14:paraId="56EAF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self.body = None</w:t>
      </w:r>
    </w:p>
    <w:p w14:paraId="72E7D3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return ErrorResponse(e)</w:t>
      </w:r>
    </w:p>
    <w:p w14:paraId="7EBED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def delete_object(self, bucket_name, object_key):</w:t>
      </w:r>
    </w:p>
    <w:p w14:paraId="2C69D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"""删除对象"""</w:t>
      </w:r>
    </w:p>
    <w:p w14:paraId="32782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self.storage_type == "OBS":</w:t>
      </w:r>
    </w:p>
    <w:p w14:paraId="502B7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self.obs_client is None:</w:t>
      </w:r>
    </w:p>
    <w:p w14:paraId="2279E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raise HTTPException(status_code=500, detail="OBS客户端未初始化")</w:t>
      </w:r>
    </w:p>
    <w:p w14:paraId="42906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return self.obs_client.deleteObject(bucket_name, object_key)</w:t>
      </w:r>
    </w:p>
    <w:p w14:paraId="550747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elif self.storage_type == "S3":</w:t>
      </w:r>
    </w:p>
    <w:p w14:paraId="295EC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self.s3_client is None:</w:t>
      </w:r>
    </w:p>
    <w:p w14:paraId="0995A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raise HTTPException(status_code=500, detail="S3客户端未初始化")</w:t>
      </w:r>
    </w:p>
    <w:p w14:paraId="068535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try:</w:t>
      </w:r>
    </w:p>
    <w:p w14:paraId="70CAA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response = self.s3_client.delete_object(Bucket=bucket_name, Key=object_key)</w:t>
      </w:r>
    </w:p>
    <w:p w14:paraId="66A7C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class S3Response:</w:t>
      </w:r>
    </w:p>
    <w:p w14:paraId="547918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def __init__(self):</w:t>
      </w:r>
    </w:p>
    <w:p w14:paraId="5FA5D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self.status = 204</w:t>
      </w:r>
    </w:p>
    <w:p w14:paraId="5C2834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self.body = None</w:t>
      </w:r>
    </w:p>
    <w:p w14:paraId="2C904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return S3Response()</w:t>
      </w:r>
    </w:p>
    <w:p w14:paraId="4D337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except ClientError as e:</w:t>
      </w:r>
    </w:p>
    <w:p w14:paraId="34DA97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class ErrorResponse:</w:t>
      </w:r>
    </w:p>
    <w:p w14:paraId="63AFF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def __init__(self, error):</w:t>
      </w:r>
    </w:p>
    <w:p w14:paraId="6530C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self.status = int(error.response['Error']['Code']) if error.response['Error'].get('Code') and error.response['Error']['Code'].isdigit() else 500</w:t>
      </w:r>
    </w:p>
    <w:p w14:paraId="5D157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self.errorMessage = error.response['Error']['Message']</w:t>
      </w:r>
    </w:p>
    <w:p w14:paraId="5BEE4D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self.requestId = error.response['ResponseMetadata'].get('RequestId')</w:t>
      </w:r>
    </w:p>
    <w:p w14:paraId="105E89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self.errorCode = error.response['Error']['Code']</w:t>
      </w:r>
    </w:p>
    <w:p w14:paraId="5166E3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self.body = None</w:t>
      </w:r>
    </w:p>
    <w:p w14:paraId="7EE3F6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return ErrorResponse(e)</w:t>
      </w:r>
    </w:p>
    <w:p w14:paraId="547F9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def close(self):</w:t>
      </w:r>
    </w:p>
    <w:p w14:paraId="1B171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"""关闭客户端连接"""</w:t>
      </w:r>
    </w:p>
    <w:p w14:paraId="5CC26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self.storage_type == "OBS" and self.obs_client:</w:t>
      </w:r>
    </w:p>
    <w:p w14:paraId="785916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try:</w:t>
      </w:r>
    </w:p>
    <w:p w14:paraId="36815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self.obs_client.close()</w:t>
      </w:r>
    </w:p>
    <w:p w14:paraId="5F2EB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except:</w:t>
      </w:r>
    </w:p>
    <w:p w14:paraId="1B160F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pass</w:t>
      </w:r>
    </w:p>
    <w:p w14:paraId="0416B0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def get_storage_client():</w:t>
      </w:r>
    </w:p>
    <w:p w14:paraId="43133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"""获取存储客户端实例"""</w:t>
      </w:r>
    </w:p>
    <w:p w14:paraId="5EDCB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try:</w:t>
      </w:r>
    </w:p>
    <w:p w14:paraId="3997BA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storage_client = StorageClient()</w:t>
      </w:r>
    </w:p>
    <w:p w14:paraId="1239D7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storage_client</w:t>
      </w:r>
    </w:p>
    <w:p w14:paraId="24723D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E806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raise HTTPException(status_code=500, detail=f"存储客户端初始化失败: {str(e)}")</w:t>
      </w:r>
    </w:p>
    <w:p w14:paraId="0354A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@router.post("/upload", summary="上传文件到OBS")</w:t>
      </w:r>
    </w:p>
    <w:p w14:paraId="06CB7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upload_file(</w:t>
      </w:r>
    </w:p>
    <w:p w14:paraId="6FBA9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file: UploadFile = File(...),</w:t>
      </w:r>
    </w:p>
    <w:p w14:paraId="1E384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bucket_name: str = Form(OBS_BUCKET_NAME, description="OBS桶名称"),</w:t>
      </w:r>
    </w:p>
    <w:p w14:paraId="0475DC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directory: Optional[str] = Form(None, description="目录路径，例如: uploads/ 或 uploads/images/"),</w:t>
      </w:r>
    </w:p>
    <w:p w14:paraId="6F319D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object_key: Optional[str] = Form(None, description="对象键名，默认使用文件名"),</w:t>
      </w:r>
    </w:p>
    <w:p w14:paraId="4FB8D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content_type: Optional[str] = Form(None, description="文件MIME类型")</w:t>
      </w:r>
    </w:p>
    <w:p w14:paraId="5082D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):</w:t>
      </w:r>
    </w:p>
    <w:p w14:paraId="54D894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0D2B35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上传文件到华为云OBS存储服务</w:t>
      </w:r>
    </w:p>
    <w:p w14:paraId="031E2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参数:</w:t>
      </w:r>
    </w:p>
    <w:p w14:paraId="5D388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file: 要上传的文件</w:t>
      </w:r>
    </w:p>
    <w:p w14:paraId="2209C0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bucket_name: OBS桶名称（可选，默认使用环境变量配置）</w:t>
      </w:r>
    </w:p>
    <w:p w14:paraId="1C391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directory: 目录路径，例如: uploads/ 或 uploads/images/（可选）</w:t>
      </w:r>
    </w:p>
    <w:p w14:paraId="72D7F6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object_key: 对象键名（可选，默认使用上传的文件名）</w:t>
      </w:r>
    </w:p>
    <w:p w14:paraId="5ACAE5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- content_type: 文件MIME类型（可选）</w:t>
      </w:r>
    </w:p>
    <w:p w14:paraId="6B62EF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返回:</w:t>
      </w:r>
    </w:p>
    <w:p w14:paraId="151B0D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上传结果信息</w:t>
      </w:r>
    </w:p>
    <w:p w14:paraId="2B62E5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33D9D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logger.info(f"OBS upload_file called with parameters: bucket_name={bucket_name}, directory={directory}, object_key={object_key}, content_type={content_type}, filename={file.filename}, content_type_header={file.content_type}")</w:t>
      </w:r>
    </w:p>
    <w:p w14:paraId="5F7F06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storage_client = get_storage_client()</w:t>
      </w:r>
    </w:p>
    <w:p w14:paraId="03737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try:</w:t>
      </w:r>
    </w:p>
    <w:p w14:paraId="397EB9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object_key is None:</w:t>
      </w:r>
    </w:p>
    <w:p w14:paraId="3CDFC6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object_key = file.filename or "unnamed_file"</w:t>
      </w:r>
    </w:p>
    <w:p w14:paraId="149816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directory:</w:t>
      </w:r>
    </w:p>
    <w:p w14:paraId="20572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if not directory.endswith('/'):</w:t>
      </w:r>
    </w:p>
    <w:p w14:paraId="15B72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directory += '/'</w:t>
      </w:r>
    </w:p>
    <w:p w14:paraId="565487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object_key = directory + object_key</w:t>
      </w:r>
    </w:p>
    <w:p w14:paraId="113EDA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file_content = await file.read()</w:t>
      </w:r>
    </w:p>
    <w:p w14:paraId="72BD4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content_type_header = content_type or file.content_type or 'application/octet-stream'</w:t>
      </w:r>
    </w:p>
    <w:p w14:paraId="4CB39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resp = storage_client.put_content(bucket_name, object_key, file_content, content_type=content_type_header)</w:t>
      </w:r>
    </w:p>
    <w:p w14:paraId="620D09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resp and resp.status and resp.status &lt; 300:</w:t>
      </w:r>
    </w:p>
    <w:p w14:paraId="0CECB4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etag = getattr(resp.body, 'etag', None) if resp.body else None</w:t>
      </w:r>
    </w:p>
    <w:p w14:paraId="27629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version_id = getattr(resp.body, 'versionId', None) if resp.body else None</w:t>
      </w:r>
    </w:p>
    <w:p w14:paraId="6E6C39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storage_class = getattr(resp.body, 'storageClass', None) if resp.body else None</w:t>
      </w:r>
    </w:p>
    <w:p w14:paraId="591EAB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return JSONResponse(</w:t>
      </w:r>
    </w:p>
    <w:p w14:paraId="6DB02D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status_code=200,</w:t>
      </w:r>
    </w:p>
    <w:p w14:paraId="44EB04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content=create_success_response(</w:t>
      </w:r>
    </w:p>
    <w:p w14:paraId="7597E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data={</w:t>
      </w:r>
    </w:p>
    <w:p w14:paraId="103FF8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"bucket_name": bucket_name,</w:t>
      </w:r>
    </w:p>
    <w:p w14:paraId="519325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"object_key": object_key,</w:t>
      </w:r>
    </w:p>
    <w:p w14:paraId="32CEAF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"etag": etag,</w:t>
      </w:r>
    </w:p>
    <w:p w14:paraId="18A4FD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"version_id": version_id,</w:t>
      </w:r>
    </w:p>
    <w:p w14:paraId="1F579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"storage_class": storage_class</w:t>
      </w:r>
    </w:p>
    <w:p w14:paraId="063764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2958D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msg="文件上传成功"</w:t>
      </w:r>
    </w:p>
    <w:p w14:paraId="50AFEC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2E2EF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)</w:t>
      </w:r>
    </w:p>
    <w:p w14:paraId="734883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else:</w:t>
      </w:r>
    </w:p>
    <w:p w14:paraId="588395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error_status = resp.status if resp and resp.status else 500</w:t>
      </w:r>
    </w:p>
    <w:p w14:paraId="77DE4B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error_message = getattr(resp, 'errorMessage', '未知错误') if resp else '响应为空'</w:t>
      </w:r>
    </w:p>
    <w:p w14:paraId="259D2D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request_id = getattr(resp, 'requestId', None) if resp else None</w:t>
      </w:r>
    </w:p>
    <w:p w14:paraId="075BF6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error_code = getattr(resp, 'errorCode', None) if resp else None</w:t>
      </w:r>
    </w:p>
    <w:p w14:paraId="34393D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return create_error_json_response(</w:t>
      </w:r>
    </w:p>
    <w:p w14:paraId="1162C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msg=f"文件上传失败: {error_message}",</w:t>
      </w:r>
    </w:p>
    <w:p w14:paraId="520B44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status_code=error_status,</w:t>
      </w:r>
    </w:p>
    <w:p w14:paraId="241746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data={</w:t>
      </w:r>
    </w:p>
    <w:p w14:paraId="70698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"request_id": request_id,</w:t>
      </w:r>
    </w:p>
    <w:p w14:paraId="79624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"error_code": error_code</w:t>
      </w:r>
    </w:p>
    <w:p w14:paraId="24D9EF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076C46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)</w:t>
      </w:r>
    </w:p>
    <w:p w14:paraId="5266F3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1C21B5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traceback.print_exc()</w:t>
      </w:r>
    </w:p>
    <w:p w14:paraId="6B06B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logger.error(f"OBS upload_file error: {str(e)}")</w:t>
      </w:r>
    </w:p>
    <w:p w14:paraId="48F6B8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create_error_json_response(</w:t>
      </w:r>
    </w:p>
    <w:p w14:paraId="4E80D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msg=f"文件上传过程中发生错误: {str(e)}",</w:t>
      </w:r>
    </w:p>
    <w:p w14:paraId="6495F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status_code=500</w:t>
      </w:r>
    </w:p>
    <w:p w14:paraId="777780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38EB9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finally:</w:t>
      </w:r>
    </w:p>
    <w:p w14:paraId="7F00CE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try:</w:t>
      </w:r>
    </w:p>
    <w:p w14:paraId="1C003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storage_client.close()</w:t>
      </w:r>
    </w:p>
    <w:p w14:paraId="4349A6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except:</w:t>
      </w:r>
    </w:p>
    <w:p w14:paraId="1E1E3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pass</w:t>
      </w:r>
    </w:p>
    <w:p w14:paraId="22396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@router.get("/health", summary="检查OBS服务连接状态")</w:t>
      </w:r>
    </w:p>
    <w:p w14:paraId="1590C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health_check():</w:t>
      </w:r>
    </w:p>
    <w:p w14:paraId="304A89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433863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检查OBS服务连接状态</w:t>
      </w:r>
    </w:p>
    <w:p w14:paraId="5D59A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返回:</w:t>
      </w:r>
    </w:p>
    <w:p w14:paraId="61877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连接状态信息</w:t>
      </w:r>
    </w:p>
    <w:p w14:paraId="37F465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42CBDB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logger.info("OBS health_check called")</w:t>
      </w:r>
    </w:p>
    <w:p w14:paraId="00E849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storage_client = get_storage_client()</w:t>
      </w:r>
    </w:p>
    <w:p w14:paraId="14D27D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try:</w:t>
      </w:r>
    </w:p>
    <w:p w14:paraId="3CF57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resp = storage_client.list_buckets()</w:t>
      </w:r>
    </w:p>
    <w:p w14:paraId="35936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resp and resp.status and resp.status &lt; 300:</w:t>
      </w:r>
    </w:p>
    <w:p w14:paraId="4D3A9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buckets = getattr(resp.body, 'buckets', None) if resp.body else None</w:t>
      </w:r>
    </w:p>
    <w:p w14:paraId="5B64C3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bucket_count = len(buckets) if buckets else 0</w:t>
      </w:r>
    </w:p>
    <w:p w14:paraId="19D43B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return JSONResponse(</w:t>
      </w:r>
    </w:p>
    <w:p w14:paraId="628B06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status_code=200,</w:t>
      </w:r>
    </w:p>
    <w:p w14:paraId="27488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content=create_success_response(</w:t>
      </w:r>
    </w:p>
    <w:p w14:paraId="5858D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data={</w:t>
      </w:r>
    </w:p>
    <w:p w14:paraId="6387EB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"status": "connected",</w:t>
      </w:r>
    </w:p>
    <w:p w14:paraId="4842B3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"bucket_count": bucket_count</w:t>
      </w:r>
    </w:p>
    <w:p w14:paraId="42E3DE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20E1F4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msg="OBS服务连接正常"</w:t>
      </w:r>
    </w:p>
    <w:p w14:paraId="352AE0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7272D1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)</w:t>
      </w:r>
    </w:p>
    <w:p w14:paraId="535817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else:</w:t>
      </w:r>
    </w:p>
    <w:p w14:paraId="1C0DD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error_status = resp.status if resp and resp.status else 500</w:t>
      </w:r>
    </w:p>
    <w:p w14:paraId="64E2F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error_message = getattr(resp, 'errorMessage', '未知错误') if resp else '响应为空'</w:t>
      </w:r>
    </w:p>
    <w:p w14:paraId="6AA5DD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return create_error_json_response(</w:t>
      </w:r>
    </w:p>
    <w:p w14:paraId="37C42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msg=f"OBS服务连接失败: {error_message}",</w:t>
      </w:r>
    </w:p>
    <w:p w14:paraId="14C1FF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status_code=error_status</w:t>
      </w:r>
    </w:p>
    <w:p w14:paraId="6103FF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)</w:t>
      </w:r>
    </w:p>
    <w:p w14:paraId="595FC6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31490C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logger.error(f"OBS health_check error: {str(e)}")</w:t>
      </w:r>
    </w:p>
    <w:p w14:paraId="133D24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create_error_json_response(</w:t>
      </w:r>
    </w:p>
    <w:p w14:paraId="415804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msg=f"OBS服务连接检查失败: {str(e)}",</w:t>
      </w:r>
    </w:p>
    <w:p w14:paraId="62BE41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status_code=500</w:t>
      </w:r>
    </w:p>
    <w:p w14:paraId="672A4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42059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finally:</w:t>
      </w:r>
    </w:p>
    <w:p w14:paraId="01DA9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try:</w:t>
      </w:r>
    </w:p>
    <w:p w14:paraId="01E575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storage_client.close()</w:t>
      </w:r>
    </w:p>
    <w:p w14:paraId="189C8F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except:</w:t>
      </w:r>
    </w:p>
    <w:p w14:paraId="6BB9C4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pass</w:t>
      </w:r>
    </w:p>
    <w:p w14:paraId="41202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@router.delete("/delete", summary="删除OBS文件")</w:t>
      </w:r>
    </w:p>
    <w:p w14:paraId="2ACACA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@router.post("/delete", summary="删除OBS文件")</w:t>
      </w:r>
    </w:p>
    <w:p w14:paraId="16BBC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async def delete_file(</w:t>
      </w:r>
    </w:p>
    <w:p w14:paraId="4F83DA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bucket_name: str = Form(OBS_BUCKET_NAME, description="OBS桶名称"),</w:t>
      </w:r>
    </w:p>
    <w:p w14:paraId="2A3356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object_key: str = Form(..., description="对象键名（包含完整路径）")</w:t>
      </w:r>
    </w:p>
    <w:p w14:paraId="7C4A8D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):</w:t>
      </w:r>
    </w:p>
    <w:p w14:paraId="30322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57862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从华为云OBS存储服务删除文件</w:t>
      </w:r>
    </w:p>
    <w:p w14:paraId="203A7A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参数:</w:t>
      </w:r>
    </w:p>
    <w:p w14:paraId="337B1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bucket_name: OBS桶名称（可选，默认使用环境变量配置）</w:t>
      </w:r>
    </w:p>
    <w:p w14:paraId="34E13C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- object_key: 对象键名（包含完整路径）</w:t>
      </w:r>
    </w:p>
    <w:p w14:paraId="4FF40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返回:</w:t>
      </w:r>
    </w:p>
    <w:p w14:paraId="21FD55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- 删除结果信息</w:t>
      </w:r>
    </w:p>
    <w:p w14:paraId="446F4F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"""</w:t>
      </w:r>
    </w:p>
    <w:p w14:paraId="322F1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logger.info(f"OBS delete_file called with parameters: bucket_name={bucket_name}, object_key={object_key}")</w:t>
      </w:r>
    </w:p>
    <w:p w14:paraId="457264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storage_client = get_storage_client()</w:t>
      </w:r>
    </w:p>
    <w:p w14:paraId="699797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try:</w:t>
      </w:r>
    </w:p>
    <w:p w14:paraId="6512D9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resp = storage_client.delete_object(bucket_name, object_key)</w:t>
      </w:r>
    </w:p>
    <w:p w14:paraId="793F64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if resp and resp.status and resp.status &lt; 300:</w:t>
      </w:r>
    </w:p>
    <w:p w14:paraId="6D1D2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return JSONResponse(</w:t>
      </w:r>
    </w:p>
    <w:p w14:paraId="7C62E4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status_code=200,</w:t>
      </w:r>
    </w:p>
    <w:p w14:paraId="69068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content=create_success_response(</w:t>
      </w:r>
    </w:p>
    <w:p w14:paraId="288C1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data={</w:t>
      </w:r>
    </w:p>
    <w:p w14:paraId="61D5AA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"bucket_name": bucket_name,</w:t>
      </w:r>
    </w:p>
    <w:p w14:paraId="025DF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"object_key": object_key,</w:t>
      </w:r>
    </w:p>
    <w:p w14:paraId="04EF8A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"status": "deleted"</w:t>
      </w:r>
    </w:p>
    <w:p w14:paraId="39B6D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6A1BAA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msg="文件删除成功"</w:t>
      </w:r>
    </w:p>
    <w:p w14:paraId="79D742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66ECA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)</w:t>
      </w:r>
    </w:p>
    <w:p w14:paraId="44CC5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else:</w:t>
      </w:r>
    </w:p>
    <w:p w14:paraId="119E06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error_status = resp.status if resp and resp.status else 500</w:t>
      </w:r>
    </w:p>
    <w:p w14:paraId="72D72C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error_message = getattr(resp, 'errorMessage', '未知错误') if resp else '响应为空'</w:t>
      </w:r>
    </w:p>
    <w:p w14:paraId="45BDAC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request_id = getattr(resp, 'requestId', None) if resp else None</w:t>
      </w:r>
    </w:p>
    <w:p w14:paraId="210BC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error_code = getattr(resp, 'errorCode', None) if resp else None</w:t>
      </w:r>
    </w:p>
    <w:p w14:paraId="588C2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return create_error_json_response(</w:t>
      </w:r>
    </w:p>
    <w:p w14:paraId="579DAC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msg=f"文件删除失败: {error_message}",</w:t>
      </w:r>
    </w:p>
    <w:p w14:paraId="7FF04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status_code=error_status,</w:t>
      </w:r>
    </w:p>
    <w:p w14:paraId="784AD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data={</w:t>
      </w:r>
    </w:p>
    <w:p w14:paraId="2F0315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"request_id": request_id,</w:t>
      </w:r>
    </w:p>
    <w:p w14:paraId="465CB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"error_code": error_code</w:t>
      </w:r>
    </w:p>
    <w:p w14:paraId="4920EF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1E3063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)</w:t>
      </w:r>
    </w:p>
    <w:p w14:paraId="40441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73515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traceback.print_exc()</w:t>
      </w:r>
    </w:p>
    <w:p w14:paraId="6CE05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logger.error(f"OBS delete_file error: {str(e)}")</w:t>
      </w:r>
    </w:p>
    <w:p w14:paraId="16FC5C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create_error_json_response(</w:t>
      </w:r>
    </w:p>
    <w:p w14:paraId="56C5C7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msg=f"文件删除过程中发生错误: {str(e)}",</w:t>
      </w:r>
    </w:p>
    <w:p w14:paraId="28A8C5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status_code=500</w:t>
      </w:r>
    </w:p>
    <w:p w14:paraId="493F1E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)</w:t>
      </w:r>
    </w:p>
    <w:p w14:paraId="7CF6E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finally:</w:t>
      </w:r>
    </w:p>
    <w:p w14:paraId="56486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try:</w:t>
      </w:r>
    </w:p>
    <w:p w14:paraId="6D79D1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storage_client.close()</w:t>
      </w:r>
    </w:p>
    <w:p w14:paraId="0A63D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except:</w:t>
      </w:r>
    </w:p>
    <w:p w14:paraId="1ABEF8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pass</w:t>
      </w:r>
    </w:p>
    <w:p w14:paraId="19EE0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</w:p>
    <w:sectPr>
      <w:headerReference r:id="rId5" w:type="default"/>
      <w:pgSz w:w="12240" w:h="15840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E7256">
    <w:pPr>
      <w:pStyle w:val="25"/>
      <w:spacing w:after="0" w:afterLines="150" w:afterAutospacing="0"/>
      <w:rPr>
        <w:rFonts w:hint="default" w:eastAsia="宋体"/>
        <w:b/>
        <w:bCs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330CAF"/>
    <w:rsid w:val="078D1C71"/>
    <w:rsid w:val="1B5F689A"/>
    <w:rsid w:val="33A63B42"/>
    <w:rsid w:val="34D44803"/>
    <w:rsid w:val="35607708"/>
    <w:rsid w:val="38E31684"/>
    <w:rsid w:val="3C7E18A6"/>
    <w:rsid w:val="3CCD78C1"/>
    <w:rsid w:val="439E0787"/>
    <w:rsid w:val="4AAE276E"/>
    <w:rsid w:val="4B307F16"/>
    <w:rsid w:val="4E3977DA"/>
    <w:rsid w:val="5527238A"/>
    <w:rsid w:val="5ACB7C5C"/>
    <w:rsid w:val="62AA4448"/>
    <w:rsid w:val="7FDB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11614</Words>
  <Characters>107804</Characters>
  <Lines>0</Lines>
  <Paragraphs>0</Paragraphs>
  <TotalTime>3</TotalTime>
  <ScaleCrop>false</ScaleCrop>
  <LinksUpToDate>false</LinksUpToDate>
  <CharactersWithSpaces>148592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晨冰</cp:lastModifiedBy>
  <dcterms:modified xsi:type="dcterms:W3CDTF">2025-11-14T07:21:21Z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eyJoZGlkIjoiNzg2OGNjMWY2OGE3ZGRhNDk5NjljZmMzNDA2Mzg5NjkiLCJ1c2VySWQiOiI3OTgyNjMzODkifQ==</vt:lpwstr>
  </property>
  <property fmtid="{D5CDD505-2E9C-101B-9397-08002B2CF9AE}" pid="3" name="KSOProductBuildVer">
    <vt:lpwstr>2052-12.1.0.23125</vt:lpwstr>
  </property>
  <property fmtid="{D5CDD505-2E9C-101B-9397-08002B2CF9AE}" pid="4" name="ICV">
    <vt:lpwstr>D6DD42401BAD4E47B154E23556F2780C_12</vt:lpwstr>
  </property>
</Properties>
</file>